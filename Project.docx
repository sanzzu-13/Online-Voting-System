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A72BB6">
      <w:pPr>
        <w:spacing w:line="360" w:lineRule="auto"/>
        <w:jc w:val="center"/>
        <w:rPr>
          <w:sz w:val="32"/>
          <w:szCs w:val="32"/>
        </w:rPr>
      </w:pPr>
      <w:r>
        <w:drawing>
          <wp:inline distT="0" distB="0" distL="0" distR="0">
            <wp:extent cx="941705" cy="905510"/>
            <wp:effectExtent l="0" t="0" r="1270" b="8890"/>
            <wp:docPr id="16" name="image1.png"/>
            <wp:cNvGraphicFramePr/>
            <a:graphic xmlns:a="http://schemas.openxmlformats.org/drawingml/2006/main">
              <a:graphicData uri="http://schemas.openxmlformats.org/drawingml/2006/picture">
                <pic:pic xmlns:pic="http://schemas.openxmlformats.org/drawingml/2006/picture">
                  <pic:nvPicPr>
                    <pic:cNvPr id="16" name="image1.png"/>
                    <pic:cNvPicPr preferRelativeResize="0"/>
                  </pic:nvPicPr>
                  <pic:blipFill>
                    <a:blip r:embed="rId17"/>
                    <a:srcRect/>
                    <a:stretch>
                      <a:fillRect/>
                    </a:stretch>
                  </pic:blipFill>
                  <pic:spPr>
                    <a:xfrm>
                      <a:off x="0" y="0"/>
                      <a:ext cx="941705" cy="905510"/>
                    </a:xfrm>
                    <a:prstGeom prst="rect">
                      <a:avLst/>
                    </a:prstGeom>
                  </pic:spPr>
                </pic:pic>
              </a:graphicData>
            </a:graphic>
          </wp:inline>
        </w:drawing>
      </w:r>
    </w:p>
    <w:p w14:paraId="5E0C849A">
      <w:pPr>
        <w:spacing w:line="360" w:lineRule="auto"/>
        <w:jc w:val="center"/>
        <w:rPr>
          <w:b/>
          <w:sz w:val="32"/>
          <w:szCs w:val="32"/>
        </w:rPr>
      </w:pPr>
      <w:r>
        <w:rPr>
          <w:rFonts w:ascii="Times New Roman" w:hAnsi="Times New Roman" w:eastAsia="Times New Roman" w:cs="Times New Roman"/>
          <w:b/>
          <w:bCs/>
          <w:color w:val="auto"/>
          <w:sz w:val="32"/>
          <w:szCs w:val="32"/>
        </w:rPr>
        <w:t xml:space="preserve">Tribhuvan </w:t>
      </w:r>
      <w:r>
        <w:rPr>
          <w:b/>
          <w:sz w:val="32"/>
          <w:szCs w:val="32"/>
          <w:rtl w:val="0"/>
        </w:rPr>
        <w:t>University</w:t>
      </w:r>
    </w:p>
    <w:p w14:paraId="59530805">
      <w:pPr>
        <w:spacing w:line="360" w:lineRule="auto"/>
        <w:jc w:val="center"/>
        <w:rPr>
          <w:b/>
          <w:sz w:val="28"/>
          <w:szCs w:val="28"/>
        </w:rPr>
      </w:pPr>
      <w:r>
        <w:rPr>
          <w:b/>
          <w:sz w:val="28"/>
          <w:szCs w:val="28"/>
          <w:rtl w:val="0"/>
        </w:rPr>
        <w:t>Faculty of Humanities and Social Sciences</w:t>
      </w:r>
    </w:p>
    <w:p w14:paraId="54728540">
      <w:pPr>
        <w:spacing w:line="360" w:lineRule="auto"/>
        <w:jc w:val="center"/>
        <w:rPr>
          <w:b/>
          <w:rtl w:val="0"/>
        </w:rPr>
      </w:pPr>
    </w:p>
    <w:p w14:paraId="51BD2545">
      <w:pPr>
        <w:spacing w:line="360" w:lineRule="auto"/>
        <w:jc w:val="center"/>
        <w:rPr>
          <w:b/>
          <w:rtl w:val="0"/>
        </w:rPr>
      </w:pPr>
    </w:p>
    <w:p w14:paraId="21D5785B">
      <w:pPr>
        <w:spacing w:line="360" w:lineRule="auto"/>
        <w:jc w:val="center"/>
        <w:rPr>
          <w:rFonts w:hint="default"/>
          <w:b/>
          <w:sz w:val="28"/>
          <w:szCs w:val="28"/>
          <w:rtl w:val="0"/>
          <w:lang w:val="en-US"/>
        </w:rPr>
      </w:pPr>
      <w:r>
        <w:rPr>
          <w:rFonts w:hint="default"/>
          <w:b/>
          <w:sz w:val="28"/>
          <w:szCs w:val="28"/>
          <w:rtl w:val="0"/>
          <w:lang w:val="en-US"/>
        </w:rPr>
        <w:t>ROOM RENTAL SERVICE</w:t>
      </w:r>
    </w:p>
    <w:p w14:paraId="69B5610A">
      <w:pPr>
        <w:spacing w:line="360" w:lineRule="auto"/>
        <w:jc w:val="both"/>
        <w:rPr>
          <w:b/>
        </w:rPr>
      </w:pPr>
    </w:p>
    <w:p w14:paraId="0B98D56C">
      <w:pPr>
        <w:spacing w:line="360" w:lineRule="auto"/>
        <w:jc w:val="center"/>
        <w:rPr>
          <w:b/>
        </w:rPr>
      </w:pPr>
      <w:r>
        <w:rPr>
          <w:b w:val="0"/>
          <w:bCs/>
          <w:rtl w:val="0"/>
        </w:rPr>
        <w:t>A PROJECT REPORT</w:t>
      </w:r>
    </w:p>
    <w:p w14:paraId="022995B8">
      <w:pPr>
        <w:spacing w:line="360" w:lineRule="auto"/>
        <w:jc w:val="both"/>
        <w:rPr>
          <w:b/>
        </w:rPr>
      </w:pPr>
    </w:p>
    <w:p w14:paraId="4914C6BE">
      <w:pPr>
        <w:spacing w:line="360" w:lineRule="auto"/>
        <w:jc w:val="center"/>
        <w:rPr>
          <w:b/>
        </w:rPr>
      </w:pPr>
      <w:r>
        <w:rPr>
          <w:b/>
          <w:rtl w:val="0"/>
        </w:rPr>
        <w:t>Submitted to</w:t>
      </w:r>
    </w:p>
    <w:p w14:paraId="6E01CB9A">
      <w:pPr>
        <w:spacing w:line="360" w:lineRule="auto"/>
        <w:jc w:val="center"/>
        <w:rPr>
          <w:b/>
        </w:rPr>
      </w:pPr>
      <w:r>
        <w:rPr>
          <w:b/>
          <w:rtl w:val="0"/>
        </w:rPr>
        <w:t>Department of Computer Application</w:t>
      </w:r>
    </w:p>
    <w:p w14:paraId="52C19F11">
      <w:pPr>
        <w:spacing w:line="360" w:lineRule="auto"/>
        <w:jc w:val="center"/>
        <w:rPr>
          <w:b/>
          <w:rtl w:val="0"/>
        </w:rPr>
      </w:pPr>
      <w:r>
        <w:rPr>
          <w:b/>
          <w:rtl w:val="0"/>
        </w:rPr>
        <w:t>N</w:t>
      </w:r>
      <w:r>
        <w:rPr>
          <w:rFonts w:hint="default"/>
          <w:b/>
          <w:rtl w:val="0"/>
          <w:lang w:val="en-US"/>
        </w:rPr>
        <w:t>IMS</w:t>
      </w:r>
      <w:r>
        <w:rPr>
          <w:b/>
          <w:rtl w:val="0"/>
        </w:rPr>
        <w:t xml:space="preserve"> College</w:t>
      </w:r>
    </w:p>
    <w:p w14:paraId="29E00AB2">
      <w:pPr>
        <w:spacing w:line="360" w:lineRule="auto"/>
        <w:jc w:val="center"/>
        <w:rPr>
          <w:rFonts w:hint="default"/>
          <w:b/>
          <w:rtl w:val="0"/>
          <w:lang w:val="en-US"/>
        </w:rPr>
      </w:pPr>
      <w:r>
        <w:rPr>
          <w:rFonts w:hint="default"/>
          <w:b/>
          <w:rtl w:val="0"/>
          <w:lang w:val="en-US"/>
        </w:rPr>
        <w:t>Kumaripati, Lalitpur</w:t>
      </w:r>
    </w:p>
    <w:p w14:paraId="5B1DAC1A">
      <w:pPr>
        <w:spacing w:line="360" w:lineRule="auto"/>
        <w:jc w:val="center"/>
        <w:rPr>
          <w:b/>
        </w:rPr>
      </w:pPr>
    </w:p>
    <w:p w14:paraId="163BF60B">
      <w:pPr>
        <w:spacing w:line="360" w:lineRule="auto"/>
        <w:jc w:val="center"/>
        <w:rPr>
          <w:b/>
          <w:i/>
          <w:sz w:val="22"/>
          <w:szCs w:val="22"/>
        </w:rPr>
      </w:pPr>
      <w:r>
        <w:rPr>
          <w:b/>
          <w:i/>
          <w:sz w:val="22"/>
          <w:szCs w:val="22"/>
          <w:rtl w:val="0"/>
        </w:rPr>
        <w:t>In partial fulfillment of the requirements for the Bachelor in Computer Application</w:t>
      </w:r>
    </w:p>
    <w:p w14:paraId="54535617">
      <w:pPr>
        <w:spacing w:line="360" w:lineRule="auto"/>
        <w:jc w:val="center"/>
      </w:pPr>
    </w:p>
    <w:p w14:paraId="0F40600C">
      <w:pPr>
        <w:spacing w:line="360" w:lineRule="auto"/>
        <w:jc w:val="center"/>
      </w:pPr>
    </w:p>
    <w:p w14:paraId="3DD8AD30">
      <w:pPr>
        <w:spacing w:line="360" w:lineRule="auto"/>
        <w:jc w:val="center"/>
        <w:rPr>
          <w:b/>
          <w:bCs/>
        </w:rPr>
      </w:pPr>
      <w:r>
        <w:rPr>
          <w:b/>
          <w:bCs/>
          <w:rtl w:val="0"/>
        </w:rPr>
        <w:t>Submitted by</w:t>
      </w:r>
    </w:p>
    <w:p w14:paraId="5C142B1A">
      <w:pPr>
        <w:spacing w:line="360" w:lineRule="auto"/>
        <w:ind w:left="1440" w:leftChars="0"/>
        <w:jc w:val="center"/>
        <w:rPr>
          <w:rtl w:val="0"/>
        </w:rPr>
      </w:pPr>
    </w:p>
    <w:p w14:paraId="73A77867">
      <w:pPr>
        <w:spacing w:line="360" w:lineRule="auto"/>
        <w:ind w:left="1440" w:leftChars="0"/>
        <w:jc w:val="center"/>
        <w:rPr>
          <w:rtl w:val="0"/>
        </w:rPr>
        <w:sectPr>
          <w:footerReference r:id="rId9" w:type="first"/>
          <w:headerReference r:id="rId7" w:type="default"/>
          <w:footerReference r:id="rId8" w:type="default"/>
          <w:pgSz w:w="11906" w:h="16838"/>
          <w:pgMar w:top="1440" w:right="1440" w:bottom="1440" w:left="1800" w:header="720" w:footer="720" w:gutter="0"/>
          <w:pgNumType w:start="1"/>
          <w:cols w:space="720" w:num="1"/>
          <w:titlePg/>
        </w:sectPr>
      </w:pPr>
    </w:p>
    <w:p w14:paraId="7866B772">
      <w:pPr>
        <w:spacing w:line="360" w:lineRule="auto"/>
        <w:ind w:left="0" w:leftChars="0" w:firstLine="0" w:firstLineChars="0"/>
        <w:jc w:val="center"/>
        <w:rPr>
          <w:rtl w:val="0"/>
        </w:rPr>
      </w:pPr>
      <w:r>
        <w:rPr>
          <w:rtl w:val="0"/>
        </w:rPr>
        <w:t>Tejendra Rahun Magar</w:t>
      </w:r>
    </w:p>
    <w:p w14:paraId="54D15308">
      <w:pPr>
        <w:spacing w:line="360" w:lineRule="auto"/>
        <w:ind w:left="0" w:leftChars="0" w:firstLine="0" w:firstLine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BCA 4 th Semester</w:t>
      </w:r>
    </w:p>
    <w:p w14:paraId="24978EAB">
      <w:pPr>
        <w:spacing w:line="360" w:lineRule="auto"/>
        <w:ind w:left="0" w:leftChars="0" w:firstLine="0" w:firstLine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 xml:space="preserve">Symbol No.: </w:t>
      </w:r>
      <w:r>
        <w:rPr>
          <w:rtl w:val="0"/>
        </w:rPr>
        <w:t>75602029</w:t>
      </w:r>
    </w:p>
    <w:p w14:paraId="51FC473E">
      <w:pPr>
        <w:spacing w:line="360" w:lineRule="auto"/>
        <w:ind w:left="0" w:leftChars="0" w:firstLine="0" w:firstLineChars="0"/>
        <w:jc w:val="center"/>
        <w:rPr>
          <w:rFonts w:hint="default" w:ascii="Times New Roman" w:hAnsi="Times New Roman" w:eastAsia="SimSun" w:cs="Times New Roman"/>
          <w:color w:val="000000"/>
          <w:kern w:val="0"/>
          <w:sz w:val="24"/>
          <w:szCs w:val="24"/>
          <w:lang w:val="en-US" w:eastAsia="zh-CN" w:bidi="ar"/>
        </w:rPr>
      </w:pPr>
      <w:r>
        <w:rPr>
          <w:rFonts w:hint="default" w:ascii="Times New Roman" w:hAnsi="Times New Roman" w:eastAsia="SimSun" w:cs="Times New Roman"/>
          <w:color w:val="000000"/>
          <w:kern w:val="0"/>
          <w:sz w:val="24"/>
          <w:szCs w:val="24"/>
          <w:lang w:val="en-US" w:eastAsia="zh-CN" w:bidi="ar"/>
        </w:rPr>
        <w:t>2081/02/15</w:t>
      </w:r>
    </w:p>
    <w:p w14:paraId="409EBEE5">
      <w:pPr>
        <w:spacing w:line="360" w:lineRule="auto"/>
        <w:ind w:left="0" w:leftChars="0" w:firstLine="0" w:firstLineChars="0"/>
        <w:jc w:val="center"/>
        <w:rPr>
          <w:rFonts w:hint="default" w:ascii="Times New Roman" w:hAnsi="Times New Roman" w:eastAsia="SimSun" w:cs="Times New Roman"/>
          <w:color w:val="000000"/>
          <w:kern w:val="0"/>
          <w:sz w:val="24"/>
          <w:szCs w:val="24"/>
          <w:lang w:val="en-US" w:eastAsia="zh-CN" w:bidi="ar"/>
        </w:rPr>
        <w:sectPr>
          <w:type w:val="continuous"/>
          <w:pgSz w:w="11906" w:h="16838"/>
          <w:pgMar w:top="1440" w:right="1440" w:bottom="1440" w:left="1800" w:header="720" w:footer="720" w:gutter="0"/>
          <w:pgNumType w:start="1"/>
          <w:cols w:space="425" w:num="1"/>
          <w:titlePg/>
        </w:sectPr>
      </w:pPr>
    </w:p>
    <w:p w14:paraId="233D559F">
      <w:pPr>
        <w:spacing w:line="360" w:lineRule="auto"/>
        <w:ind w:left="480" w:leftChars="200" w:firstLine="0" w:firstLineChars="0"/>
        <w:jc w:val="left"/>
        <w:rPr>
          <w:rFonts w:hint="default" w:ascii="Times New Roman" w:hAnsi="Times New Roman" w:eastAsia="SimSun" w:cs="Times New Roman"/>
          <w:color w:val="000000"/>
          <w:kern w:val="0"/>
          <w:sz w:val="24"/>
          <w:szCs w:val="24"/>
          <w:lang w:val="en-US" w:eastAsia="zh-CN" w:bidi="ar"/>
        </w:rPr>
      </w:pPr>
    </w:p>
    <w:p w14:paraId="6A1D721B">
      <w:pPr>
        <w:spacing w:line="360" w:lineRule="auto"/>
        <w:ind w:left="480" w:leftChars="200" w:firstLine="0" w:firstLineChars="0"/>
        <w:jc w:val="left"/>
        <w:rPr>
          <w:rFonts w:hint="default" w:ascii="Times New Roman" w:hAnsi="Times New Roman" w:eastAsia="SimSun" w:cs="Times New Roman"/>
          <w:color w:val="000000"/>
          <w:kern w:val="0"/>
          <w:sz w:val="24"/>
          <w:szCs w:val="24"/>
          <w:lang w:val="en-US" w:eastAsia="zh-CN" w:bidi="ar"/>
        </w:rPr>
      </w:pPr>
    </w:p>
    <w:p w14:paraId="38B962AA">
      <w:pPr>
        <w:spacing w:line="360" w:lineRule="auto"/>
        <w:ind w:left="480" w:leftChars="200" w:firstLine="0" w:firstLineChars="0"/>
        <w:jc w:val="left"/>
        <w:rPr>
          <w:rFonts w:hint="default" w:ascii="Times New Roman" w:hAnsi="Times New Roman" w:eastAsia="SimSun" w:cs="Times New Roman"/>
          <w:color w:val="000000"/>
          <w:kern w:val="0"/>
          <w:sz w:val="24"/>
          <w:szCs w:val="24"/>
          <w:lang w:val="en-US" w:eastAsia="zh-CN" w:bidi="ar"/>
        </w:rPr>
      </w:pPr>
    </w:p>
    <w:p w14:paraId="08E68002">
      <w:pPr>
        <w:spacing w:line="360" w:lineRule="auto"/>
        <w:ind w:left="480" w:leftChars="200" w:firstLine="0" w:firstLineChars="0"/>
        <w:jc w:val="left"/>
        <w:rPr>
          <w:rFonts w:hint="default" w:ascii="Times New Roman" w:hAnsi="Times New Roman" w:eastAsia="SimSun" w:cs="Times New Roman"/>
          <w:color w:val="000000"/>
          <w:kern w:val="0"/>
          <w:sz w:val="24"/>
          <w:szCs w:val="24"/>
          <w:lang w:val="en-US" w:eastAsia="zh-CN" w:bidi="ar"/>
        </w:rPr>
        <w:sectPr>
          <w:type w:val="continuous"/>
          <w:pgSz w:w="11906" w:h="16838"/>
          <w:pgMar w:top="1440" w:right="1440" w:bottom="1440" w:left="1800" w:header="720" w:footer="720" w:gutter="0"/>
          <w:pgNumType w:start="1"/>
          <w:cols w:equalWidth="0" w:num="2">
            <w:col w:w="4300" w:space="425"/>
            <w:col w:w="3940"/>
          </w:cols>
          <w:titlePg/>
        </w:sectPr>
      </w:pPr>
    </w:p>
    <w:p w14:paraId="33E6A737">
      <w:pPr>
        <w:spacing w:line="360" w:lineRule="auto"/>
        <w:jc w:val="center"/>
      </w:pPr>
      <w:r>
        <w:rPr>
          <w:rtl w:val="0"/>
        </w:rPr>
        <w:t>Under the Supervision of</w:t>
      </w:r>
    </w:p>
    <w:p w14:paraId="4562E52D">
      <w:pPr>
        <w:spacing w:line="360" w:lineRule="auto"/>
        <w:jc w:val="center"/>
        <w:rPr>
          <w:b/>
          <w:bCs/>
        </w:rPr>
      </w:pPr>
      <w:r>
        <w:rPr>
          <w:b/>
          <w:bCs/>
          <w:rtl w:val="0"/>
        </w:rPr>
        <w:t>Saroj Budhathoki</w:t>
      </w:r>
    </w:p>
    <w:p w14:paraId="77CA93EF">
      <w:pPr>
        <w:spacing w:line="360" w:lineRule="auto"/>
      </w:pPr>
      <w:r>
        <w:br w:type="page"/>
      </w:r>
    </w:p>
    <w:p w14:paraId="3BCFE9D4">
      <w:pPr>
        <w:spacing w:line="360" w:lineRule="auto"/>
        <w:jc w:val="center"/>
        <w:rPr>
          <w:sz w:val="23"/>
          <w:szCs w:val="23"/>
        </w:rPr>
      </w:pPr>
      <w:r>
        <w:drawing>
          <wp:inline distT="0" distB="0" distL="0" distR="0">
            <wp:extent cx="941705" cy="905510"/>
            <wp:effectExtent l="0" t="0" r="1270" b="8890"/>
            <wp:docPr id="20" name="image3.png"/>
            <wp:cNvGraphicFramePr/>
            <a:graphic xmlns:a="http://schemas.openxmlformats.org/drawingml/2006/main">
              <a:graphicData uri="http://schemas.openxmlformats.org/drawingml/2006/picture">
                <pic:pic xmlns:pic="http://schemas.openxmlformats.org/drawingml/2006/picture">
                  <pic:nvPicPr>
                    <pic:cNvPr id="20" name="image3.png"/>
                    <pic:cNvPicPr preferRelativeResize="0"/>
                  </pic:nvPicPr>
                  <pic:blipFill>
                    <a:blip r:embed="rId18"/>
                    <a:srcRect/>
                    <a:stretch>
                      <a:fillRect/>
                    </a:stretch>
                  </pic:blipFill>
                  <pic:spPr>
                    <a:xfrm>
                      <a:off x="0" y="0"/>
                      <a:ext cx="941705" cy="905510"/>
                    </a:xfrm>
                    <a:prstGeom prst="rect">
                      <a:avLst/>
                    </a:prstGeom>
                  </pic:spPr>
                </pic:pic>
              </a:graphicData>
            </a:graphic>
          </wp:inline>
        </w:drawing>
      </w:r>
    </w:p>
    <w:p w14:paraId="19928E44">
      <w:pPr>
        <w:spacing w:line="360" w:lineRule="auto"/>
      </w:pPr>
    </w:p>
    <w:p w14:paraId="4984CB2C">
      <w:pPr>
        <w:spacing w:line="360" w:lineRule="auto"/>
        <w:jc w:val="center"/>
        <w:rPr>
          <w:b/>
          <w:sz w:val="32"/>
          <w:szCs w:val="32"/>
        </w:rPr>
      </w:pPr>
      <w:r>
        <w:rPr>
          <w:b/>
          <w:sz w:val="32"/>
          <w:szCs w:val="32"/>
          <w:rtl w:val="0"/>
        </w:rPr>
        <w:t>Tribhuvan University</w:t>
      </w:r>
    </w:p>
    <w:p w14:paraId="0A82A0CE">
      <w:pPr>
        <w:spacing w:line="360" w:lineRule="auto"/>
        <w:jc w:val="center"/>
        <w:rPr>
          <w:b/>
          <w:sz w:val="28"/>
          <w:szCs w:val="28"/>
        </w:rPr>
      </w:pPr>
      <w:r>
        <w:rPr>
          <w:b/>
          <w:sz w:val="28"/>
          <w:szCs w:val="28"/>
          <w:rtl w:val="0"/>
        </w:rPr>
        <w:t>Faculty of Humanities and Social Sciences</w:t>
      </w:r>
    </w:p>
    <w:p w14:paraId="57EBA622">
      <w:pPr>
        <w:spacing w:line="360" w:lineRule="auto"/>
        <w:jc w:val="center"/>
        <w:rPr>
          <w:b/>
          <w:sz w:val="24"/>
          <w:szCs w:val="24"/>
        </w:rPr>
      </w:pPr>
      <w:r>
        <w:rPr>
          <w:b/>
          <w:sz w:val="24"/>
          <w:szCs w:val="24"/>
          <w:rtl w:val="0"/>
        </w:rPr>
        <w:t>Nims College</w:t>
      </w:r>
    </w:p>
    <w:p w14:paraId="0FBF126C">
      <w:pPr>
        <w:spacing w:line="360" w:lineRule="auto"/>
      </w:pPr>
      <w:r>
        <w:rPr>
          <w:rtl w:val="0"/>
        </w:rPr>
        <w:t xml:space="preserve"> </w:t>
      </w:r>
    </w:p>
    <w:p w14:paraId="3764ACD8">
      <w:pPr>
        <w:spacing w:line="360" w:lineRule="auto"/>
        <w:jc w:val="center"/>
        <w:rPr>
          <w:b/>
        </w:rPr>
      </w:pPr>
      <w:r>
        <w:rPr>
          <w:b/>
          <w:rtl w:val="0"/>
        </w:rPr>
        <w:t>Supervisor’s Recommendation</w:t>
      </w:r>
    </w:p>
    <w:p w14:paraId="1E6654CB">
      <w:pPr>
        <w:spacing w:line="360" w:lineRule="auto"/>
      </w:pPr>
    </w:p>
    <w:p w14:paraId="06463973">
      <w:pPr>
        <w:spacing w:line="360" w:lineRule="auto"/>
      </w:pPr>
      <w:r>
        <w:rPr>
          <w:rtl w:val="0"/>
        </w:rPr>
        <w:t xml:space="preserve">I hereby recommend that this project prepared under my supervision by </w:t>
      </w:r>
      <w:r>
        <w:rPr>
          <w:b/>
          <w:bCs/>
          <w:rtl w:val="0"/>
        </w:rPr>
        <w:t xml:space="preserve">Tejendra Rahun Magar </w:t>
      </w:r>
      <w:r>
        <w:rPr>
          <w:rtl w:val="0"/>
        </w:rPr>
        <w:t xml:space="preserve"> entitled</w:t>
      </w:r>
      <w:r>
        <w:rPr>
          <w:b/>
          <w:rtl w:val="0"/>
        </w:rPr>
        <w:t xml:space="preserve"> “R</w:t>
      </w:r>
      <w:r>
        <w:rPr>
          <w:rFonts w:hint="default"/>
          <w:b/>
          <w:rtl w:val="0"/>
          <w:lang w:val="en-US"/>
        </w:rPr>
        <w:t>OOM RENTAL SERVICE</w:t>
      </w:r>
      <w:r>
        <w:rPr>
          <w:b/>
          <w:rtl w:val="0"/>
        </w:rPr>
        <w:t xml:space="preserve">” </w:t>
      </w:r>
      <w:r>
        <w:rPr>
          <w:rtl w:val="0"/>
        </w:rPr>
        <w:t>in partial fulfillment of the requirements for the degree of Bachelor of Computer Application is recommended for the final evaluation.</w:t>
      </w:r>
    </w:p>
    <w:p w14:paraId="5AB53E4E">
      <w:pPr>
        <w:spacing w:line="360" w:lineRule="auto"/>
      </w:pPr>
      <w:r>
        <w:rPr>
          <w:rtl w:val="0"/>
        </w:rPr>
        <w:t xml:space="preserve"> </w:t>
      </w:r>
      <w:r>
        <w:rPr>
          <w:rtl w:val="0"/>
        </w:rPr>
        <w:tab/>
      </w:r>
    </w:p>
    <w:p w14:paraId="40C643E5">
      <w:pPr>
        <w:spacing w:line="360" w:lineRule="auto"/>
      </w:pPr>
    </w:p>
    <w:p w14:paraId="7EDD3D33">
      <w:pPr>
        <w:spacing w:line="360" w:lineRule="auto"/>
      </w:pPr>
      <w:r>
        <w:rPr>
          <w:rtl w:val="0"/>
        </w:rPr>
        <w:t>…..................................................</w:t>
      </w:r>
    </w:p>
    <w:p w14:paraId="182CC8E3">
      <w:pPr>
        <w:spacing w:line="360" w:lineRule="auto"/>
        <w:jc w:val="left"/>
        <w:rPr>
          <w:rFonts w:hint="default"/>
          <w:b/>
          <w:bCs/>
          <w:lang w:val="en-US"/>
        </w:rPr>
      </w:pPr>
      <w:r>
        <w:rPr>
          <w:b/>
          <w:bCs/>
          <w:rtl w:val="0"/>
        </w:rPr>
        <w:t>S</w:t>
      </w:r>
      <w:r>
        <w:rPr>
          <w:rFonts w:hint="default"/>
          <w:b/>
          <w:bCs/>
          <w:rtl w:val="0"/>
          <w:lang w:val="en-US"/>
        </w:rPr>
        <w:t>AROJ</w:t>
      </w:r>
      <w:r>
        <w:rPr>
          <w:b/>
          <w:bCs/>
          <w:rtl w:val="0"/>
        </w:rPr>
        <w:t xml:space="preserve"> B</w:t>
      </w:r>
      <w:r>
        <w:rPr>
          <w:rFonts w:hint="default"/>
          <w:b/>
          <w:bCs/>
          <w:rtl w:val="0"/>
          <w:lang w:val="en-US"/>
        </w:rPr>
        <w:t>UDHATHOKI</w:t>
      </w:r>
    </w:p>
    <w:p w14:paraId="3D26D695">
      <w:pPr>
        <w:spacing w:line="360" w:lineRule="auto"/>
        <w:rPr>
          <w:b/>
          <w:bCs/>
        </w:rPr>
      </w:pPr>
      <w:r>
        <w:rPr>
          <w:b/>
          <w:bCs/>
          <w:rtl w:val="0"/>
        </w:rPr>
        <w:t xml:space="preserve">SUPERVISOR </w:t>
      </w:r>
    </w:p>
    <w:p w14:paraId="52BA7A49">
      <w:pPr>
        <w:spacing w:line="360" w:lineRule="auto"/>
      </w:pPr>
      <w:r>
        <w:rPr>
          <w:rtl w:val="0"/>
        </w:rPr>
        <w:t>Nims College</w:t>
      </w:r>
    </w:p>
    <w:p w14:paraId="014E0B0C">
      <w:pPr>
        <w:spacing w:line="360" w:lineRule="auto"/>
      </w:pPr>
      <w:r>
        <w:rPr>
          <w:rtl w:val="0"/>
        </w:rPr>
        <w:t>BCA</w:t>
      </w:r>
    </w:p>
    <w:p w14:paraId="1C4B2AD5">
      <w:pPr>
        <w:spacing w:line="360" w:lineRule="auto"/>
      </w:pPr>
      <w:r>
        <w:rPr>
          <w:rtl w:val="0"/>
        </w:rPr>
        <w:t>Kumaripati, Lalitpur</w:t>
      </w:r>
    </w:p>
    <w:p w14:paraId="09974C2D">
      <w:pPr>
        <w:spacing w:line="360" w:lineRule="auto"/>
      </w:pPr>
      <w:r>
        <w:br w:type="page"/>
      </w:r>
    </w:p>
    <w:p w14:paraId="0E1E8D2B">
      <w:pPr>
        <w:spacing w:line="360" w:lineRule="auto"/>
        <w:jc w:val="center"/>
        <w:rPr>
          <w:sz w:val="23"/>
          <w:szCs w:val="23"/>
        </w:rPr>
      </w:pPr>
      <w:r>
        <w:drawing>
          <wp:inline distT="0" distB="0" distL="0" distR="0">
            <wp:extent cx="941705" cy="905510"/>
            <wp:effectExtent l="0" t="0" r="1270" b="8890"/>
            <wp:docPr id="18" name="image3.png"/>
            <wp:cNvGraphicFramePr/>
            <a:graphic xmlns:a="http://schemas.openxmlformats.org/drawingml/2006/main">
              <a:graphicData uri="http://schemas.openxmlformats.org/drawingml/2006/picture">
                <pic:pic xmlns:pic="http://schemas.openxmlformats.org/drawingml/2006/picture">
                  <pic:nvPicPr>
                    <pic:cNvPr id="18" name="image3.png"/>
                    <pic:cNvPicPr preferRelativeResize="0"/>
                  </pic:nvPicPr>
                  <pic:blipFill>
                    <a:blip r:embed="rId18"/>
                    <a:srcRect/>
                    <a:stretch>
                      <a:fillRect/>
                    </a:stretch>
                  </pic:blipFill>
                  <pic:spPr>
                    <a:xfrm>
                      <a:off x="0" y="0"/>
                      <a:ext cx="941705" cy="905510"/>
                    </a:xfrm>
                    <a:prstGeom prst="rect">
                      <a:avLst/>
                    </a:prstGeom>
                  </pic:spPr>
                </pic:pic>
              </a:graphicData>
            </a:graphic>
          </wp:inline>
        </w:drawing>
      </w:r>
    </w:p>
    <w:p w14:paraId="25CF50B2">
      <w:pPr>
        <w:spacing w:line="360" w:lineRule="auto"/>
      </w:pPr>
    </w:p>
    <w:p w14:paraId="1F667956">
      <w:pPr>
        <w:spacing w:line="360" w:lineRule="auto"/>
        <w:jc w:val="center"/>
        <w:rPr>
          <w:b/>
          <w:sz w:val="32"/>
          <w:szCs w:val="32"/>
        </w:rPr>
      </w:pPr>
      <w:r>
        <w:rPr>
          <w:b/>
          <w:sz w:val="32"/>
          <w:szCs w:val="32"/>
          <w:rtl w:val="0"/>
        </w:rPr>
        <w:t>Tribhuvan University</w:t>
      </w:r>
    </w:p>
    <w:p w14:paraId="539500E6">
      <w:pPr>
        <w:spacing w:line="360" w:lineRule="auto"/>
        <w:jc w:val="center"/>
        <w:rPr>
          <w:b/>
          <w:sz w:val="28"/>
          <w:szCs w:val="28"/>
        </w:rPr>
      </w:pPr>
      <w:r>
        <w:rPr>
          <w:b/>
          <w:sz w:val="28"/>
          <w:szCs w:val="28"/>
          <w:rtl w:val="0"/>
        </w:rPr>
        <w:t>Faculty of Humanities and Social Sciences</w:t>
      </w:r>
    </w:p>
    <w:p w14:paraId="16E1DFA8">
      <w:pPr>
        <w:spacing w:line="360" w:lineRule="auto"/>
        <w:jc w:val="center"/>
        <w:rPr>
          <w:b/>
          <w:sz w:val="24"/>
          <w:szCs w:val="24"/>
          <w:rtl w:val="0"/>
        </w:rPr>
      </w:pPr>
      <w:r>
        <w:rPr>
          <w:b/>
          <w:sz w:val="24"/>
          <w:szCs w:val="24"/>
          <w:rtl w:val="0"/>
        </w:rPr>
        <w:t>Nims College</w:t>
      </w:r>
    </w:p>
    <w:p w14:paraId="4B54FDC5">
      <w:pPr>
        <w:spacing w:line="360" w:lineRule="auto"/>
        <w:jc w:val="center"/>
        <w:rPr>
          <w:rFonts w:hint="default"/>
          <w:b w:val="0"/>
          <w:bCs/>
          <w:sz w:val="24"/>
          <w:szCs w:val="24"/>
          <w:rtl w:val="0"/>
          <w:lang w:val="en-US"/>
        </w:rPr>
      </w:pPr>
      <w:r>
        <w:rPr>
          <w:rFonts w:hint="default"/>
          <w:b w:val="0"/>
          <w:bCs/>
          <w:sz w:val="24"/>
          <w:szCs w:val="24"/>
          <w:rtl w:val="0"/>
          <w:lang w:val="en-US"/>
        </w:rPr>
        <w:t>Kumaripati, Lalitpur</w:t>
      </w:r>
    </w:p>
    <w:p w14:paraId="776E6499">
      <w:pPr>
        <w:spacing w:line="360" w:lineRule="auto"/>
        <w:jc w:val="center"/>
        <w:rPr>
          <w:b/>
        </w:rPr>
      </w:pPr>
    </w:p>
    <w:p w14:paraId="3533AB1C">
      <w:pPr>
        <w:spacing w:line="360" w:lineRule="auto"/>
        <w:jc w:val="center"/>
        <w:rPr>
          <w:b/>
          <w:sz w:val="32"/>
          <w:szCs w:val="32"/>
        </w:rPr>
      </w:pPr>
      <w:r>
        <w:rPr>
          <w:b/>
          <w:sz w:val="32"/>
          <w:szCs w:val="32"/>
          <w:rtl w:val="0"/>
        </w:rPr>
        <w:t>LETTER OF APPROVAL</w:t>
      </w:r>
    </w:p>
    <w:p w14:paraId="73927503">
      <w:pPr>
        <w:spacing w:line="360" w:lineRule="auto"/>
      </w:pPr>
    </w:p>
    <w:p w14:paraId="7173F269">
      <w:pPr>
        <w:spacing w:line="360" w:lineRule="auto"/>
      </w:pPr>
      <w:r>
        <w:rPr>
          <w:rtl w:val="0"/>
        </w:rPr>
        <w:t xml:space="preserve">This is to certify that this project prepared by </w:t>
      </w:r>
      <w:r>
        <w:rPr>
          <w:rFonts w:hint="default"/>
          <w:b/>
          <w:bCs/>
          <w:rtl w:val="0"/>
          <w:lang w:val="en-US"/>
        </w:rPr>
        <w:t>TEJENDRA RAHUN MAGAR</w:t>
      </w:r>
      <w:r>
        <w:rPr>
          <w:b/>
          <w:bCs/>
          <w:rtl w:val="0"/>
        </w:rPr>
        <w:t xml:space="preserve"> </w:t>
      </w:r>
      <w:r>
        <w:rPr>
          <w:rtl w:val="0"/>
        </w:rPr>
        <w:t xml:space="preserve">entitled </w:t>
      </w:r>
      <w:r>
        <w:rPr>
          <w:b/>
          <w:rtl w:val="0"/>
        </w:rPr>
        <w:t>“</w:t>
      </w:r>
      <w:r>
        <w:rPr>
          <w:rFonts w:hint="default"/>
          <w:b/>
          <w:rtl w:val="0"/>
          <w:lang w:val="en-US"/>
        </w:rPr>
        <w:t>ROOM RENTAL SERVICE</w:t>
      </w:r>
      <w:r>
        <w:rPr>
          <w:b/>
          <w:rtl w:val="0"/>
        </w:rPr>
        <w:t xml:space="preserve">” </w:t>
      </w:r>
      <w:r>
        <w:rPr>
          <w:rtl w:val="0"/>
        </w:rPr>
        <w:t>in partial fulfillment of the requirements for the degree of Bachelor in Computer Application has been evaluated. In our opinion, it is satisfactory in the scope and quality as a project for the required degree.</w:t>
      </w:r>
    </w:p>
    <w:p w14:paraId="74EB94D1">
      <w:pPr>
        <w:spacing w:line="360" w:lineRule="auto"/>
      </w:pPr>
    </w:p>
    <w:tbl>
      <w:tblPr>
        <w:tblStyle w:val="19"/>
        <w:tblW w:w="864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70"/>
        <w:gridCol w:w="4070"/>
      </w:tblGrid>
      <w:tr w14:paraId="630605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88" w:hRule="atLeast"/>
        </w:trPr>
        <w:tc>
          <w:tcPr>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5BF49D68">
            <w:pPr>
              <w:spacing w:after="0" w:line="360" w:lineRule="auto"/>
            </w:pPr>
          </w:p>
          <w:p w14:paraId="51FAB577">
            <w:pPr>
              <w:spacing w:after="0" w:line="360" w:lineRule="auto"/>
            </w:pPr>
          </w:p>
          <w:p w14:paraId="4CB30D67">
            <w:pPr>
              <w:spacing w:after="0" w:line="360" w:lineRule="auto"/>
            </w:pPr>
            <w:r>
              <w:rPr>
                <w:rtl w:val="0"/>
              </w:rPr>
              <w:t>…..................................................</w:t>
            </w:r>
          </w:p>
          <w:p w14:paraId="27A9A2D1">
            <w:pPr>
              <w:spacing w:after="0" w:line="360" w:lineRule="auto"/>
              <w:jc w:val="left"/>
            </w:pPr>
            <w:r>
              <w:rPr>
                <w:b w:val="0"/>
                <w:rtl w:val="0"/>
              </w:rPr>
              <w:t>Saroj Budhathoki</w:t>
            </w:r>
            <w:r>
              <w:rPr>
                <w:rtl w:val="0"/>
              </w:rPr>
              <w:t xml:space="preserve"> (Supervisor)</w:t>
            </w:r>
          </w:p>
          <w:p w14:paraId="27B5683B">
            <w:pPr>
              <w:spacing w:after="0" w:line="360" w:lineRule="auto"/>
            </w:pPr>
            <w:r>
              <w:rPr>
                <w:rtl w:val="0"/>
              </w:rPr>
              <w:t>BCA</w:t>
            </w:r>
          </w:p>
          <w:p w14:paraId="0A70FC0D">
            <w:pPr>
              <w:spacing w:after="0" w:line="360" w:lineRule="auto"/>
            </w:pPr>
            <w:r>
              <w:rPr>
                <w:rtl w:val="0"/>
              </w:rPr>
              <w:t>Nims college</w:t>
            </w:r>
          </w:p>
          <w:p w14:paraId="094634E3">
            <w:pPr>
              <w:spacing w:after="0" w:line="360" w:lineRule="auto"/>
            </w:pPr>
            <w:r>
              <w:rPr>
                <w:rtl w:val="0"/>
              </w:rPr>
              <w:t>Kumaripati, Lalitpur</w:t>
            </w:r>
          </w:p>
        </w:tc>
        <w:tc>
          <w:tcPr>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272FBAE3">
            <w:pPr>
              <w:spacing w:after="0" w:line="360" w:lineRule="auto"/>
            </w:pPr>
          </w:p>
          <w:p w14:paraId="74187F5E">
            <w:pPr>
              <w:spacing w:after="0" w:line="360" w:lineRule="auto"/>
            </w:pPr>
          </w:p>
          <w:p w14:paraId="51F61B09">
            <w:pPr>
              <w:spacing w:after="0" w:line="360" w:lineRule="auto"/>
            </w:pPr>
            <w:r>
              <w:rPr>
                <w:rtl w:val="0"/>
              </w:rPr>
              <w:t>…..................................................</w:t>
            </w:r>
          </w:p>
          <w:p w14:paraId="78B64BE1">
            <w:pPr>
              <w:spacing w:after="0" w:line="360" w:lineRule="auto"/>
            </w:pPr>
            <w:r>
              <w:rPr>
                <w:rtl w:val="0"/>
              </w:rPr>
              <w:t xml:space="preserve"> </w:t>
            </w:r>
            <w:r>
              <w:rPr>
                <w:rFonts w:hint="default"/>
                <w:rtl w:val="0"/>
                <w:lang w:val="en-US"/>
              </w:rPr>
              <w:t>Shyam Thapa Magar</w:t>
            </w:r>
            <w:r>
              <w:rPr>
                <w:rtl w:val="0"/>
              </w:rPr>
              <w:t>(HOD of BCA)</w:t>
            </w:r>
          </w:p>
          <w:p w14:paraId="3CC35437">
            <w:pPr>
              <w:spacing w:after="0" w:line="360" w:lineRule="auto"/>
            </w:pPr>
            <w:r>
              <w:rPr>
                <w:rtl w:val="0"/>
              </w:rPr>
              <w:t>BCA</w:t>
            </w:r>
          </w:p>
          <w:p w14:paraId="5FF9AA58">
            <w:pPr>
              <w:spacing w:after="0" w:line="360" w:lineRule="auto"/>
            </w:pPr>
            <w:r>
              <w:rPr>
                <w:rtl w:val="0"/>
              </w:rPr>
              <w:t>Nims college</w:t>
            </w:r>
          </w:p>
          <w:p w14:paraId="141EBEE6">
            <w:pPr>
              <w:spacing w:after="0" w:line="360" w:lineRule="auto"/>
            </w:pPr>
            <w:r>
              <w:rPr>
                <w:rtl w:val="0"/>
              </w:rPr>
              <w:t>Kumaripati, Lalitpur</w:t>
            </w:r>
          </w:p>
        </w:tc>
      </w:tr>
      <w:tr w14:paraId="2C230E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450" w:hRule="atLeast"/>
        </w:trPr>
        <w:tc>
          <w:tcPr>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3E2B7066">
            <w:pPr>
              <w:spacing w:after="0" w:line="360" w:lineRule="auto"/>
            </w:pPr>
          </w:p>
          <w:p w14:paraId="5E26A896">
            <w:pPr>
              <w:spacing w:after="0" w:line="360" w:lineRule="auto"/>
            </w:pPr>
          </w:p>
          <w:p w14:paraId="6B3E2DE5">
            <w:pPr>
              <w:spacing w:after="0" w:line="360" w:lineRule="auto"/>
            </w:pPr>
            <w:r>
              <w:rPr>
                <w:rtl w:val="0"/>
              </w:rPr>
              <w:t>…..................................................</w:t>
            </w:r>
          </w:p>
          <w:p w14:paraId="207DBA76">
            <w:pPr>
              <w:spacing w:after="0" w:line="360" w:lineRule="auto"/>
              <w:jc w:val="left"/>
              <w:rPr>
                <w:b w:val="0"/>
              </w:rPr>
            </w:pPr>
            <w:r>
              <w:rPr>
                <w:b w:val="0"/>
                <w:rtl w:val="0"/>
              </w:rPr>
              <w:t>Saroj Budhathoki</w:t>
            </w:r>
          </w:p>
          <w:p w14:paraId="00000A64">
            <w:pPr>
              <w:spacing w:after="0" w:line="360" w:lineRule="auto"/>
              <w:rPr>
                <w:b/>
              </w:rPr>
            </w:pPr>
            <w:r>
              <w:rPr>
                <w:b w:val="0"/>
                <w:bCs/>
                <w:rtl w:val="0"/>
              </w:rPr>
              <w:t xml:space="preserve">Internal Examiner </w:t>
            </w:r>
          </w:p>
        </w:tc>
        <w:tc>
          <w:tcPr>
            <w:tcBorders>
              <w:top w:val="single" w:color="000000" w:sz="6" w:space="0"/>
              <w:left w:val="single" w:color="000000" w:sz="6" w:space="0"/>
              <w:bottom w:val="single" w:color="000000" w:sz="6" w:space="0"/>
              <w:right w:val="single" w:color="000000" w:sz="6" w:space="0"/>
            </w:tcBorders>
            <w:tcMar>
              <w:top w:w="0" w:type="dxa"/>
              <w:left w:w="108" w:type="dxa"/>
              <w:bottom w:w="0" w:type="dxa"/>
              <w:right w:w="108" w:type="dxa"/>
            </w:tcMar>
          </w:tcPr>
          <w:p w14:paraId="1939809B">
            <w:pPr>
              <w:spacing w:after="0" w:line="360" w:lineRule="auto"/>
            </w:pPr>
          </w:p>
          <w:p w14:paraId="340AC668">
            <w:pPr>
              <w:spacing w:after="0" w:line="360" w:lineRule="auto"/>
            </w:pPr>
          </w:p>
          <w:p w14:paraId="5F877A3A">
            <w:pPr>
              <w:spacing w:after="0" w:line="360" w:lineRule="auto"/>
              <w:rPr>
                <w:rtl w:val="0"/>
              </w:rPr>
            </w:pPr>
            <w:r>
              <w:rPr>
                <w:rtl w:val="0"/>
              </w:rPr>
              <w:t>…...............................................…</w:t>
            </w:r>
          </w:p>
          <w:p w14:paraId="4DC4B9EC">
            <w:pPr>
              <w:spacing w:after="0" w:line="360" w:lineRule="auto"/>
              <w:rPr>
                <w:b/>
                <w:rtl w:val="0"/>
              </w:rPr>
            </w:pPr>
          </w:p>
          <w:p w14:paraId="7F5915C0">
            <w:pPr>
              <w:spacing w:after="0" w:line="360" w:lineRule="auto"/>
            </w:pPr>
            <w:r>
              <w:rPr>
                <w:b w:val="0"/>
                <w:bCs/>
                <w:rtl w:val="0"/>
              </w:rPr>
              <w:t>External Examiner</w:t>
            </w:r>
          </w:p>
        </w:tc>
      </w:tr>
    </w:tbl>
    <w:p w14:paraId="41B1E195">
      <w:pPr>
        <w:pStyle w:val="2"/>
        <w:spacing w:line="360" w:lineRule="auto"/>
        <w:rPr>
          <w:rtl w:val="0"/>
        </w:rPr>
        <w:sectPr>
          <w:type w:val="continuous"/>
          <w:pgSz w:w="11906" w:h="16838"/>
          <w:pgMar w:top="1440" w:right="1440" w:bottom="1440" w:left="1800" w:header="720" w:footer="720" w:gutter="0"/>
          <w:pgNumType w:start="1"/>
          <w:cols w:space="720" w:num="1"/>
          <w:titlePg/>
        </w:sectPr>
      </w:pPr>
      <w:bookmarkStart w:id="0" w:name="_heading=h.gjdgxs" w:colFirst="0" w:colLast="0"/>
      <w:bookmarkEnd w:id="0"/>
    </w:p>
    <w:p w14:paraId="5DE339CD">
      <w:pPr>
        <w:pStyle w:val="2"/>
        <w:spacing w:line="360" w:lineRule="auto"/>
      </w:pPr>
      <w:r>
        <w:rPr>
          <w:rtl w:val="0"/>
        </w:rPr>
        <w:t>Abstract</w:t>
      </w:r>
    </w:p>
    <w:p w14:paraId="771F9872">
      <w:pPr>
        <w:spacing w:line="360" w:lineRule="auto"/>
      </w:pPr>
      <w:r>
        <w:rPr>
          <w:rtl w:val="0"/>
        </w:rPr>
        <w:t xml:space="preserve">The room rental service is one of the many projects that include customers, online booking of houses to book and rent rooms with a database, use of sorting, searching, and K-nearest neighbor algorithm. The main motto of this project is to help people to find their required room in technological marketing and commercial strategies. </w:t>
      </w:r>
      <w:sdt>
        <w:sdtPr>
          <w:tag w:val="goog_rdk_0"/>
          <w:id w:val="1"/>
        </w:sdtPr>
        <w:sdtContent>
          <w:commentRangeStart w:id="0"/>
        </w:sdtContent>
      </w:sdt>
      <w:r>
        <w:rPr>
          <w:rtl w:val="0"/>
        </w:rPr>
        <w:t>Front</w:t>
      </w:r>
      <w:commentRangeEnd w:id="0"/>
      <w:r>
        <w:commentReference w:id="0"/>
      </w:r>
      <w:r>
        <w:rPr>
          <w:rtl w:val="0"/>
        </w:rPr>
        <w:t>-end is covered with React JS</w:t>
      </w:r>
      <w:r>
        <w:rPr>
          <w:rFonts w:hint="default"/>
          <w:rtl w:val="0"/>
          <w:lang w:val="en-US"/>
        </w:rPr>
        <w:t xml:space="preserve"> and</w:t>
      </w:r>
      <w:r>
        <w:rPr>
          <w:rtl w:val="0"/>
        </w:rPr>
        <w:t xml:space="preserve"> Back-end with Python Django and for database MySQL is used.</w:t>
      </w:r>
    </w:p>
    <w:p w14:paraId="2E317DE5">
      <w:pPr>
        <w:spacing w:line="360" w:lineRule="auto"/>
      </w:pPr>
      <w:r>
        <w:rPr>
          <w:rtl w:val="0"/>
        </w:rPr>
        <w:t>Since there is huge competition in the market, people find it difficult to find and provide room, this project can solve their issue by involving them in expanding their reachability and facilities in larger geographical areas and making their business competitively existable.</w:t>
      </w:r>
    </w:p>
    <w:p w14:paraId="56CFABB9">
      <w:pPr>
        <w:spacing w:line="360" w:lineRule="auto"/>
      </w:pPr>
    </w:p>
    <w:p w14:paraId="56530997">
      <w:pPr>
        <w:spacing w:line="360" w:lineRule="auto"/>
      </w:pPr>
      <w:r>
        <w:rPr>
          <w:b/>
          <w:rtl w:val="0"/>
        </w:rPr>
        <w:t>Keywords:</w:t>
      </w:r>
      <w:r>
        <w:rPr>
          <w:b w:val="0"/>
          <w:bCs/>
          <w:rtl w:val="0"/>
        </w:rPr>
        <w:t xml:space="preserve"> </w:t>
      </w:r>
      <w:r>
        <w:rPr>
          <w:b/>
          <w:bCs w:val="0"/>
          <w:rtl w:val="0"/>
        </w:rPr>
        <w:t>Room rental service, K-NN, Django</w:t>
      </w:r>
    </w:p>
    <w:p w14:paraId="69E58781">
      <w:pPr>
        <w:spacing w:line="360" w:lineRule="auto"/>
      </w:pPr>
      <w:r>
        <w:br w:type="page"/>
      </w:r>
    </w:p>
    <w:p w14:paraId="3890FD39">
      <w:pPr>
        <w:pStyle w:val="2"/>
        <w:spacing w:line="360" w:lineRule="auto"/>
        <w:rPr>
          <w:sz w:val="24"/>
          <w:szCs w:val="24"/>
        </w:rPr>
      </w:pPr>
      <w:bookmarkStart w:id="1" w:name="_heading=h.30j0zll" w:colFirst="0" w:colLast="0"/>
      <w:bookmarkEnd w:id="1"/>
      <w:r>
        <w:rPr>
          <w:rtl w:val="0"/>
        </w:rPr>
        <w:t>Acknowledgment</w:t>
      </w:r>
    </w:p>
    <w:p w14:paraId="082C2AB4">
      <w:pPr>
        <w:spacing w:line="360" w:lineRule="auto"/>
      </w:pPr>
      <w:r>
        <w:rPr>
          <w:rtl w:val="0"/>
        </w:rPr>
        <w:t xml:space="preserve">The number of people helping me with my projects deserves a lot of thanks and consideration. Special thanks go to </w:t>
      </w:r>
      <w:r>
        <w:rPr>
          <w:b/>
          <w:bCs/>
          <w:rtl w:val="0"/>
        </w:rPr>
        <w:t>Saroj Budhathoki</w:t>
      </w:r>
      <w:r>
        <w:rPr>
          <w:rtl w:val="0"/>
        </w:rPr>
        <w:t xml:space="preserve"> for guiding me to do this project and helping with documentation. Special thanks to my parents as well for helping me in a lot of ways in this project in regards to time, economy, comments, and many more. Enough cannot be expressed but thanks to my peers and teachers for helping me with little suggestions.</w:t>
      </w:r>
    </w:p>
    <w:p w14:paraId="63B46772">
      <w:pPr>
        <w:spacing w:line="360" w:lineRule="auto"/>
      </w:pPr>
      <w:r>
        <w:rPr>
          <w:rtl w:val="0"/>
        </w:rPr>
        <w:t xml:space="preserve">All the work done in this system is dedicated to my family for being part of me in the whole process, especially our dear friends who stood by me in all situations. Finally, thanks to YouTubers, bloggers, stack overflow community, developers, and every technical information provider for making this project possible. </w:t>
      </w:r>
    </w:p>
    <w:p w14:paraId="720686A5">
      <w:pPr>
        <w:spacing w:line="360" w:lineRule="auto"/>
      </w:pPr>
    </w:p>
    <w:p w14:paraId="46E4137A">
      <w:pPr>
        <w:keepNext w:val="0"/>
        <w:keepLines w:val="0"/>
        <w:widowControl/>
        <w:suppressLineNumbers w:val="0"/>
        <w:spacing w:line="360" w:lineRule="auto"/>
        <w:jc w:val="left"/>
      </w:pPr>
      <w:r>
        <w:rPr>
          <w:rFonts w:hint="default" w:ascii="Times New Roman" w:hAnsi="Times New Roman" w:eastAsia="SimSun" w:cs="Times New Roman"/>
          <w:color w:val="000000"/>
          <w:kern w:val="0"/>
          <w:sz w:val="24"/>
          <w:szCs w:val="24"/>
          <w:lang w:val="en-US" w:eastAsia="zh-CN" w:bidi="ar"/>
        </w:rPr>
        <w:t xml:space="preserve">Yours sincerely, </w:t>
      </w:r>
    </w:p>
    <w:p w14:paraId="71335309">
      <w:pPr>
        <w:spacing w:line="360" w:lineRule="auto"/>
      </w:pPr>
    </w:p>
    <w:p w14:paraId="64221976">
      <w:pPr>
        <w:spacing w:line="360" w:lineRule="auto"/>
        <w:rPr>
          <w:rtl w:val="0"/>
        </w:rPr>
      </w:pPr>
      <w:r>
        <w:rPr>
          <w:rtl w:val="0"/>
        </w:rPr>
        <w:t xml:space="preserve">Tejendra Rahun Magar             </w:t>
      </w:r>
    </w:p>
    <w:p w14:paraId="2C65FEE3">
      <w:pPr>
        <w:spacing w:line="360" w:lineRule="auto"/>
      </w:pPr>
    </w:p>
    <w:p w14:paraId="2DBDF545">
      <w:pPr>
        <w:spacing w:line="360" w:lineRule="auto"/>
      </w:pPr>
      <w:r>
        <w:br w:type="page"/>
      </w:r>
    </w:p>
    <w:p w14:paraId="324FFDBE">
      <w:pPr>
        <w:pStyle w:val="2"/>
        <w:spacing w:line="360" w:lineRule="auto"/>
        <w:jc w:val="center"/>
        <w:rPr>
          <w:rtl w:val="0"/>
        </w:rPr>
      </w:pPr>
      <w:bookmarkStart w:id="2" w:name="_heading=h.1fob9te" w:colFirst="0" w:colLast="0"/>
      <w:bookmarkEnd w:id="2"/>
      <w:r>
        <w:rPr>
          <w:rtl w:val="0"/>
        </w:rPr>
        <w:t>T</w:t>
      </w:r>
      <w:r>
        <w:rPr>
          <w:rFonts w:hint="default"/>
          <w:rtl w:val="0"/>
          <w:lang w:val="en-US"/>
        </w:rPr>
        <w:t>ABLE OF CONTENTS</w:t>
      </w:r>
      <w:r>
        <w:rPr>
          <w:rtl w:val="0"/>
        </w:rPr>
        <w:t xml:space="preserve"> </w:t>
      </w:r>
    </w:p>
    <w:p w14:paraId="2143852F">
      <w:pPr>
        <w:spacing w:line="360" w:lineRule="auto"/>
        <w:rPr>
          <w:rtl w:val="0"/>
        </w:rPr>
      </w:pPr>
    </w:p>
    <w:p w14:paraId="07C8265D">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 xml:space="preserve">SUPERVISOR’S RECOMMENDATION </w:t>
      </w:r>
    </w:p>
    <w:p w14:paraId="022992DB">
      <w:pPr>
        <w:keepNext w:val="0"/>
        <w:keepLines w:val="0"/>
        <w:widowControl/>
        <w:suppressLineNumbers w:val="0"/>
        <w:spacing w:line="360" w:lineRule="auto"/>
        <w:jc w:val="left"/>
        <w:rPr>
          <w:rFonts w:hint="default" w:ascii="Times New Roman" w:hAnsi="Times New Roman" w:eastAsia="SimSun" w:cs="Times New Roman"/>
          <w:b/>
          <w:bCs/>
          <w:color w:val="000000"/>
          <w:kern w:val="0"/>
          <w:sz w:val="24"/>
          <w:szCs w:val="24"/>
          <w:lang w:val="en-US" w:eastAsia="zh-CN" w:bidi="ar"/>
        </w:rPr>
      </w:pPr>
      <w:r>
        <w:rPr>
          <w:rFonts w:hint="default" w:ascii="Times New Roman" w:hAnsi="Times New Roman" w:eastAsia="SimSun" w:cs="Times New Roman"/>
          <w:b/>
          <w:bCs/>
          <w:color w:val="000000"/>
          <w:kern w:val="0"/>
          <w:sz w:val="24"/>
          <w:szCs w:val="24"/>
          <w:lang w:val="en-US" w:eastAsia="zh-CN" w:bidi="ar"/>
        </w:rPr>
        <w:t>LETTER OF APPROVAL</w:t>
      </w:r>
    </w:p>
    <w:sdt>
      <w:sdtPr>
        <w:id w:val="2"/>
        <w:docPartObj>
          <w:docPartGallery w:val="Table of Contents"/>
          <w:docPartUnique/>
        </w:docPartObj>
      </w:sdtPr>
      <w:sdtEndPr>
        <w:rPr>
          <w:rFonts w:hint="default"/>
          <w:lang w:val="en-US"/>
        </w:rPr>
      </w:sdtEndPr>
      <w:sdtContent>
        <w:p w14:paraId="66F141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"_heading=h.gjdgxs" \h </w:instrText>
          </w:r>
          <w:r>
            <w:fldChar w:fldCharType="separate"/>
          </w:r>
          <w:r>
            <w:rPr>
              <w:rFonts w:ascii="Times New Roman" w:hAnsi="Times New Roman" w:eastAsia="Times New Roman" w:cs="Times New Roman"/>
              <w:b/>
              <w:bCs/>
              <w:i w:val="0"/>
              <w:smallCaps w:val="0"/>
              <w:strike w:val="0"/>
              <w:color w:val="000000"/>
              <w:sz w:val="24"/>
              <w:szCs w:val="24"/>
              <w:u w:val="none"/>
              <w:shd w:val="clear" w:fill="auto"/>
              <w:vertAlign w:val="baseline"/>
              <w:rtl w:val="0"/>
            </w:rPr>
            <w:t>A</w:t>
          </w:r>
          <w:r>
            <w:rPr>
              <w:rFonts w:hint="default" w:eastAsia="Times New Roman" w:cs="Times New Roman"/>
              <w:b/>
              <w:bCs/>
              <w:i w:val="0"/>
              <w:smallCaps w:val="0"/>
              <w:strike w:val="0"/>
              <w:color w:val="000000"/>
              <w:sz w:val="24"/>
              <w:szCs w:val="24"/>
              <w:u w:val="none"/>
              <w:shd w:val="clear" w:fill="auto"/>
              <w:vertAlign w:val="baseline"/>
              <w:rtl w:val="0"/>
              <w:lang w:val="en-US"/>
            </w:rPr>
            <w:t>BSTRACT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"_heading=h.gjdgxs" </w:instrText>
          </w:r>
          <w:r>
            <w:fldChar w:fldCharType="separate"/>
          </w:r>
        </w:p>
        <w:p w14:paraId="1E90663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rPr>
              <w:rFonts w:ascii="Times New Roman" w:hAnsi="Times New Roman" w:eastAsia="Times New Roman" w:cs="Times New Roman"/>
              <w:b/>
              <w:bCs/>
              <w:color w:val="auto"/>
              <w:w w:val="97"/>
              <w:sz w:val="24"/>
              <w:szCs w:val="24"/>
            </w:rPr>
            <w:t>ACKNOWLEDGEMENT</w:t>
          </w:r>
          <w:r>
            <w:rPr>
              <w:rFonts w:ascii="Times New Roman" w:hAnsi="Times New Roman" w:eastAsia="Times New Roman" w:cs="Times New Roman"/>
              <w:color w:val="auto"/>
              <w:w w:val="97"/>
              <w:sz w:val="24"/>
              <w:szCs w:val="24"/>
            </w:rPr>
            <w:t xml:space="preserve"> </w:t>
          </w:r>
          <w:r>
            <w:fldChar w:fldCharType="begin"/>
          </w:r>
          <w:r>
            <w:instrText xml:space="preserve"> HYPERLINK \l "_heading=h.30j0zll"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i</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i</w:t>
          </w:r>
          <w:r>
            <w:fldChar w:fldCharType="begin"/>
          </w:r>
          <w:r>
            <w:instrText xml:space="preserve"> HYPERLINK \l "_heading=h.1fob9te" </w:instrText>
          </w:r>
          <w:r>
            <w:fldChar w:fldCharType="separate"/>
          </w:r>
        </w:p>
        <w:p w14:paraId="7FC09A9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"_heading=h.3znysh7" \h </w:instrText>
          </w:r>
          <w:r>
            <w:fldChar w:fldCharType="separate"/>
          </w:r>
          <w:r>
            <w:rPr>
              <w:rFonts w:ascii="Times New Roman" w:hAnsi="Times New Roman" w:eastAsia="Times New Roman" w:cs="Times New Roman"/>
              <w:b/>
              <w:bCs/>
              <w:color w:val="auto"/>
              <w:w w:val="98"/>
              <w:sz w:val="24"/>
              <w:szCs w:val="24"/>
            </w:rPr>
            <w:t>LIST OF ABBREVIATIONS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v</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"_heading=h.3znysh7" </w:instrText>
          </w:r>
          <w:r>
            <w:fldChar w:fldCharType="separate"/>
          </w:r>
        </w:p>
        <w:p w14:paraId="60329CD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"_heading=h.2et92p0" \h </w:instrText>
          </w:r>
          <w:r>
            <w:fldChar w:fldCharType="separate"/>
          </w:r>
          <w:r>
            <w:rPr>
              <w:rFonts w:ascii="Times New Roman" w:hAnsi="Times New Roman" w:eastAsia="Times New Roman" w:cs="Times New Roman"/>
              <w:b/>
              <w:bCs/>
              <w:color w:val="auto"/>
              <w:w w:val="98"/>
              <w:sz w:val="24"/>
              <w:szCs w:val="24"/>
            </w:rPr>
            <w:t>LIST OF FIGURES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v</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i</w:t>
          </w:r>
          <w:r>
            <w:fldChar w:fldCharType="begin"/>
          </w:r>
          <w:r>
            <w:instrText xml:space="preserve"> HYPERLINK \l "_heading=h.2et92p0" </w:instrText>
          </w:r>
          <w:r>
            <w:fldChar w:fldCharType="separate"/>
          </w:r>
        </w:p>
        <w:p w14:paraId="4592F2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"_heading=h.tyjcwt" \h </w:instrText>
          </w:r>
          <w:r>
            <w:fldChar w:fldCharType="separate"/>
          </w:r>
          <w:r>
            <w:rPr>
              <w:rFonts w:ascii="Times New Roman" w:hAnsi="Times New Roman" w:eastAsia="Times New Roman" w:cs="Times New Roman"/>
              <w:b/>
              <w:bCs/>
              <w:color w:val="auto"/>
              <w:w w:val="99"/>
              <w:sz w:val="24"/>
              <w:szCs w:val="24"/>
            </w:rPr>
            <w:t>LIST OF TABLES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v</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t>ii</w:t>
          </w:r>
          <w:r>
            <w:fldChar w:fldCharType="begin"/>
          </w:r>
          <w:r>
            <w:instrText xml:space="preserve"> HYPERLINK \l "_heading=h.tyjcwt" </w:instrText>
          </w:r>
          <w:r>
            <w:fldChar w:fldCharType="separate"/>
          </w:r>
        </w:p>
        <w:p w14:paraId="5D6B5D3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"_heading=h.3dy6vkm" \h </w:instrText>
          </w:r>
          <w:r>
            <w:fldChar w:fldCharType="separate"/>
          </w:r>
          <w:r>
            <w:rPr>
              <w:rFonts w:ascii="Times New Roman" w:hAnsi="Times New Roman" w:eastAsia="Times New Roman" w:cs="Times New Roman"/>
              <w:b/>
              <w:bCs/>
              <w:color w:val="auto"/>
              <w:w w:val="98"/>
              <w:sz w:val="24"/>
              <w:szCs w:val="24"/>
            </w:rPr>
            <w:t>CHAPTER: 1  INTRODUCTION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"_heading=h.3dy6vkm" </w:instrText>
          </w:r>
          <w:r>
            <w:fldChar w:fldCharType="separate"/>
          </w:r>
        </w:p>
        <w:p w14:paraId="0356DE4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"_heading=h.1t3h5sf"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1.1 Introduction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"_heading=h.1t3h5sf" </w:instrText>
          </w:r>
          <w:r>
            <w:fldChar w:fldCharType="separate"/>
          </w:r>
        </w:p>
        <w:p w14:paraId="20EB444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rPr>
              <w:rFonts w:hint="default"/>
              <w:lang w:val="en-US"/>
            </w:rPr>
            <w:t xml:space="preserve">   </w:t>
          </w:r>
          <w:r>
            <w:fldChar w:fldCharType="begin"/>
          </w:r>
          <w:r>
            <w:instrText xml:space="preserve"> HYPERLINK \l "_heading=h.4d34og8"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1.2 Problem Statement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"_heading=h.4d34og8" </w:instrText>
          </w:r>
          <w:r>
            <w:fldChar w:fldCharType="separate"/>
          </w:r>
        </w:p>
        <w:p w14:paraId="6BB232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"_heading=h.2s8eyo1"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1.3 Objectives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"_heading=h.2s8eyo1" </w:instrText>
          </w:r>
          <w:r>
            <w:fldChar w:fldCharType="separate"/>
          </w:r>
        </w:p>
        <w:p w14:paraId="18BB1B7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"_heading=h.17dp8vu"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1.4 Scope and Limitation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"_heading=h.17dp8vu" </w:instrText>
          </w:r>
          <w:r>
            <w:fldChar w:fldCharType="separate"/>
          </w:r>
        </w:p>
        <w:p w14:paraId="1D380A2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"_heading=h.3rdcrjn"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1.5 Development Methodology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"_heading=h.3rdcrjn" </w:instrText>
          </w:r>
          <w:r>
            <w:fldChar w:fldCharType="separate"/>
          </w:r>
        </w:p>
        <w:p w14:paraId="1E90748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"_heading=h.26in1rg"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1.6 Report Organization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"_heading=h.26in1rg" </w:instrText>
          </w:r>
          <w:r>
            <w:fldChar w:fldCharType="separate"/>
          </w:r>
        </w:p>
        <w:p w14:paraId="46D55F4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"_heading=h.lnxbz9" \h </w:instrText>
          </w:r>
          <w:r>
            <w:fldChar w:fldCharType="separate"/>
          </w:r>
          <w:r>
            <w:rPr>
              <w:rFonts w:ascii="Times New Roman" w:hAnsi="Times New Roman" w:eastAsia="Times New Roman" w:cs="Times New Roman"/>
              <w:b/>
              <w:bCs/>
              <w:color w:val="auto"/>
              <w:w w:val="98"/>
              <w:sz w:val="24"/>
              <w:szCs w:val="24"/>
            </w:rPr>
            <w:t>CHAPTER: 2 BACKGROUND STUDY AND LITERATURE REVIEW</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"_heading=h.lnxbz9" </w:instrText>
          </w:r>
          <w:r>
            <w:fldChar w:fldCharType="separate"/>
          </w:r>
        </w:p>
        <w:p w14:paraId="5C4F584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"_heading=h.35nkun2"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2.1 Background Study</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"_heading=h.35nkun2" </w:instrText>
          </w:r>
          <w:r>
            <w:fldChar w:fldCharType="separate"/>
          </w:r>
        </w:p>
        <w:p w14:paraId="6ED569C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"_heading=h.1ksv4uv"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2.2 Literature Review</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"_heading=h.1ksv4uv" </w:instrText>
          </w:r>
          <w:r>
            <w:fldChar w:fldCharType="separate"/>
          </w:r>
        </w:p>
        <w:p w14:paraId="07088D9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"_heading=h.44sinio" \h </w:instrText>
          </w:r>
          <w:r>
            <w:fldChar w:fldCharType="separate"/>
          </w:r>
          <w:r>
            <w:rPr>
              <w:rFonts w:ascii="Times New Roman" w:hAnsi="Times New Roman" w:eastAsia="Times New Roman" w:cs="Times New Roman"/>
              <w:b/>
              <w:bCs/>
              <w:color w:val="auto"/>
              <w:w w:val="98"/>
              <w:sz w:val="24"/>
              <w:szCs w:val="24"/>
            </w:rPr>
            <w:t>CHAPTER: 3 SYSTEM ANALYSIS AND DESIGN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"_heading=h.44sinio" </w:instrText>
          </w:r>
          <w:r>
            <w:fldChar w:fldCharType="separate"/>
          </w:r>
        </w:p>
        <w:p w14:paraId="1FF801F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"_heading=h.2jxsxqh"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3.1 System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"_heading=h.2jxsxqh" \h </w:instrText>
          </w:r>
          <w:r>
            <w:fldChar w:fldCharType="separate"/>
          </w:r>
          <w:r>
            <w:rPr>
              <w:rtl w:val="0"/>
            </w:rPr>
            <w:t>Analysis</w:t>
          </w:r>
          <w:r>
            <w:rPr>
              <w:rtl w:val="0"/>
            </w:rPr>
            <w:fldChar w:fldCharType="end"/>
          </w:r>
          <w:r>
            <w:fldChar w:fldCharType="begin"/>
          </w:r>
          <w:r>
            <w:instrText xml:space="preserve"> HYPERLINK \l "_heading=h.2jxsxqh"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"_heading=h.2jxsxqh" </w:instrText>
          </w:r>
          <w:r>
            <w:fldChar w:fldCharType="separate"/>
          </w:r>
        </w:p>
        <w:p w14:paraId="452204F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right="0"/>
            <w:jc w:val="both"/>
            <w:rPr>
              <w:rFonts w:hint="default"/>
              <w:lang w:val="en-US"/>
            </w:rPr>
          </w:pPr>
          <w:r>
            <w:fldChar w:fldCharType="end"/>
          </w:r>
          <w:r>
            <w:rPr>
              <w:rFonts w:hint="default"/>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3.1.1 Requirement Analysis</w:t>
          </w:r>
          <w:r>
            <w:rPr>
              <w:rFonts w:hint="default" w:eastAsia="Times New Roman" w:cs="Times New Roman"/>
              <w:b w:val="0"/>
              <w:i w:val="0"/>
              <w:smallCaps w:val="0"/>
              <w:strike w:val="0"/>
              <w:color w:val="000000"/>
              <w:sz w:val="24"/>
              <w:szCs w:val="24"/>
              <w:u w:val="none"/>
              <w:shd w:val="clear" w:fill="auto"/>
              <w:vertAlign w:val="baseline"/>
              <w:rtl w:val="0"/>
              <w:lang w:val="en-US"/>
            </w:rPr>
            <w:t xml:space="preserve">                                                                                    6</w:t>
          </w:r>
        </w:p>
        <w:p w14:paraId="458008E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right="0" w:firstLine="480" w:firstLineChars="20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"_heading=h.2xcytpi"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3.1.2 Feasibility Analysis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"_heading=h.2xcytpi" </w:instrText>
          </w:r>
          <w:r>
            <w:fldChar w:fldCharType="separate"/>
          </w:r>
        </w:p>
        <w:p w14:paraId="49D8A18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right="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rPr>
              <w:rFonts w:hint="default"/>
              <w:lang w:val="en-US"/>
            </w:rPr>
            <w:t xml:space="preserve">       </w:t>
          </w:r>
          <w:r>
            <w:fldChar w:fldCharType="begin"/>
          </w:r>
          <w:r>
            <w:instrText xml:space="preserve"> HYPERLINK \l "_heading=h.qsh70q"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3.1.3 Data Modeling: ER Diagram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0</w:t>
          </w:r>
          <w:r>
            <w:fldChar w:fldCharType="begin"/>
          </w:r>
          <w:r>
            <w:instrText xml:space="preserve"> HYPERLINK \l "_heading=h.qsh70q" </w:instrText>
          </w:r>
          <w:r>
            <w:fldChar w:fldCharType="separate"/>
          </w:r>
        </w:p>
        <w:p w14:paraId="03B514A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right="0"/>
            <w:jc w:val="both"/>
            <w:rPr>
              <w:rFonts w:hint="default" w:ascii="Calibri" w:hAnsi="Calibri" w:eastAsia="Calibri" w:cs="Calibri"/>
              <w:b w:val="0"/>
              <w:i w:val="0"/>
              <w:smallCaps w:val="0"/>
              <w:strike w:val="0"/>
              <w:color w:val="000000"/>
              <w:sz w:val="22"/>
              <w:szCs w:val="22"/>
              <w:u w:val="none"/>
              <w:shd w:val="clear" w:fill="auto"/>
              <w:vertAlign w:val="baseline"/>
              <w:lang w:val="en-US"/>
            </w:rPr>
          </w:pPr>
          <w:r>
            <w:fldChar w:fldCharType="end"/>
          </w:r>
          <w:r>
            <w:rPr>
              <w:rFonts w:hint="default"/>
              <w:lang w:val="en-US"/>
            </w:rPr>
            <w:t xml:space="preserve">      </w:t>
          </w:r>
          <w:r>
            <w:fldChar w:fldCharType="begin"/>
          </w:r>
          <w:r>
            <w:instrText xml:space="preserve"> HYPERLINK \l "_heading=h.1pxezwc"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3.1.4 Process Modeling DFD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1</w:t>
          </w:r>
        </w:p>
        <w:p w14:paraId="278DEB4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"_heading=h.3o7alnk"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 System Design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4</w:t>
          </w:r>
          <w:r>
            <w:fldChar w:fldCharType="begin"/>
          </w:r>
          <w:r>
            <w:instrText xml:space="preserve"> HYPERLINK \l "_heading=h.3o7alnk" </w:instrText>
          </w:r>
          <w:r>
            <w:fldChar w:fldCharType="separate"/>
          </w:r>
        </w:p>
        <w:p w14:paraId="3DD32E0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hint="default" w:ascii="Calibri" w:hAnsi="Calibri" w:eastAsia="Calibri" w:cs="Calibri"/>
              <w:b w:val="0"/>
              <w:i w:val="0"/>
              <w:smallCaps w:val="0"/>
              <w:strike w:val="0"/>
              <w:color w:val="000000"/>
              <w:sz w:val="22"/>
              <w:szCs w:val="22"/>
              <w:u w:val="none"/>
              <w:shd w:val="clear" w:fill="auto"/>
              <w:vertAlign w:val="baseline"/>
              <w:lang w:val="en-US"/>
            </w:rPr>
          </w:pPr>
          <w:r>
            <w:fldChar w:fldCharType="end"/>
          </w:r>
          <w:r>
            <w:fldChar w:fldCharType="begin"/>
          </w:r>
          <w:r>
            <w:instrText xml:space="preserve"> HYPERLINK \l "_heading=h.23ckvvd"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3.2.1 Architectural Design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4</w:t>
          </w:r>
        </w:p>
        <w:p w14:paraId="261C493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begin"/>
          </w:r>
          <w:r>
            <w:instrText xml:space="preserve"> HYPERLINK \l "_heading=h.32hioqz"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3.2.2 Interface Design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15</w:t>
          </w:r>
          <w:r>
            <w:fldChar w:fldCharType="begin"/>
          </w:r>
          <w:r>
            <w:instrText xml:space="preserve"> HYPERLINK \l "_heading=h.32hioqz" </w:instrText>
          </w:r>
          <w:r>
            <w:fldChar w:fldCharType="separate"/>
          </w:r>
        </w:p>
        <w:p w14:paraId="35444D7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"_heading=h.vx1227"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3.2.3 Physical DFD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"_heading=h.vx1227" </w:instrText>
          </w:r>
          <w:r>
            <w:fldChar w:fldCharType="separate"/>
          </w:r>
        </w:p>
        <w:p w14:paraId="1BED392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"_heading=h.4f1mdlm"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3.3 Algorithm details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"_heading=h.4f1mdlm" </w:instrText>
          </w:r>
          <w:r>
            <w:fldChar w:fldCharType="separate"/>
          </w:r>
        </w:p>
        <w:p w14:paraId="00C65CA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"_heading=h.2u6wntf" \h </w:instrText>
          </w:r>
          <w:r>
            <w:fldChar w:fldCharType="separate"/>
          </w:r>
          <w:r>
            <w:fldChar w:fldCharType="begin"/>
          </w:r>
          <w:r>
            <w:instrText xml:space="preserve"> HYPERLINK \l "page35" \h </w:instrText>
          </w:r>
          <w:r>
            <w:fldChar w:fldCharType="separate"/>
          </w:r>
          <w:r>
            <w:rPr>
              <w:rFonts w:ascii="Times New Roman" w:hAnsi="Times New Roman" w:eastAsia="Times New Roman" w:cs="Times New Roman"/>
              <w:b/>
              <w:bCs/>
              <w:color w:val="auto"/>
              <w:sz w:val="24"/>
              <w:szCs w:val="24"/>
            </w:rPr>
            <w:t>CHAPTER: 4 IMPLEMENTATION AND TESTING</w:t>
          </w:r>
          <w:r>
            <w:rPr>
              <w:rFonts w:ascii="Times New Roman" w:hAnsi="Times New Roman" w:eastAsia="Times New Roman" w:cs="Times New Roman"/>
              <w:b/>
              <w:bCs/>
              <w:color w:val="auto"/>
              <w:sz w:val="24"/>
              <w:szCs w:val="24"/>
            </w:rPr>
            <w:fldChar w:fldCharType="end"/>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"_heading=h.2u6wntf" </w:instrText>
          </w:r>
          <w:r>
            <w:fldChar w:fldCharType="separate"/>
          </w:r>
        </w:p>
        <w:p w14:paraId="140A1ED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"_heading=h.19c6y18"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4.1 Implementation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"_heading=h.19c6y18" </w:instrText>
          </w:r>
          <w:r>
            <w:fldChar w:fldCharType="separate"/>
          </w:r>
        </w:p>
        <w:p w14:paraId="71F2B65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"_heading=h.3tbugp1"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4.1.1 Tools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"_heading=h.3tbugp1" \h </w:instrText>
          </w:r>
          <w:r>
            <w:fldChar w:fldCharType="separate"/>
          </w:r>
          <w:r>
            <w:rPr>
              <w:rtl w:val="0"/>
            </w:rPr>
            <w:t>Used</w:t>
          </w:r>
          <w:r>
            <w:rPr>
              <w:rtl w:val="0"/>
            </w:rPr>
            <w:fldChar w:fldCharType="end"/>
          </w:r>
          <w:r>
            <w:fldChar w:fldCharType="begin"/>
          </w:r>
          <w:r>
            <w:instrText xml:space="preserve"> HYPERLINK \l "_heading=h.3tbugp1"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"_heading=h.3tbugp1" </w:instrText>
          </w:r>
          <w:r>
            <w:fldChar w:fldCharType="separate"/>
          </w:r>
        </w:p>
        <w:p w14:paraId="3AB22CC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"_heading=h.28h4qwu"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4.1.2 Implementation details of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"_heading=h.28h4qwu" \h </w:instrText>
          </w:r>
          <w:r>
            <w:fldChar w:fldCharType="separate"/>
          </w:r>
          <w:r>
            <w:rPr>
              <w:rtl w:val="0"/>
            </w:rPr>
            <w:t>Modules</w:t>
          </w:r>
          <w:r>
            <w:rPr>
              <w:rtl w:val="0"/>
            </w:rPr>
            <w:fldChar w:fldCharType="end"/>
          </w:r>
          <w:r>
            <w:fldChar w:fldCharType="begin"/>
          </w:r>
          <w:r>
            <w:instrText xml:space="preserve"> HYPERLINK \l "_heading=h.28h4qwu"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"_heading=h.28h4qwu" </w:instrText>
          </w:r>
          <w:r>
            <w:fldChar w:fldCharType="separate"/>
          </w:r>
        </w:p>
        <w:p w14:paraId="4F8A12F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22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"_heading=h.nmf14n"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4.2 Testing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"_heading=h.nmf14n" </w:instrText>
          </w:r>
          <w:r>
            <w:fldChar w:fldCharType="separate"/>
          </w:r>
        </w:p>
        <w:p w14:paraId="06BF6CE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"_heading=h.37m2jsg"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4.2.1 Test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"_heading=h.37m2jsg" \h </w:instrText>
          </w:r>
          <w:r>
            <w:fldChar w:fldCharType="separate"/>
          </w:r>
          <w:r>
            <w:rPr>
              <w:rtl w:val="0"/>
            </w:rPr>
            <w:t>Cases</w:t>
          </w:r>
          <w:r>
            <w:rPr>
              <w:rtl w:val="0"/>
            </w:rPr>
            <w:fldChar w:fldCharType="end"/>
          </w:r>
          <w:r>
            <w:fldChar w:fldCharType="begin"/>
          </w:r>
          <w:r>
            <w:instrText xml:space="preserve"> HYPERLINK \l "_heading=h.37m2jsg"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Unit Testing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19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"_heading=h.37m2jsg" </w:instrText>
          </w:r>
          <w:r>
            <w:fldChar w:fldCharType="separate"/>
          </w:r>
        </w:p>
        <w:p w14:paraId="583601C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"_heading=h.1mrcu09"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Table 1: Unit Testing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20</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"_heading=h.1mrcu09" </w:instrText>
          </w:r>
          <w:r>
            <w:fldChar w:fldCharType="separate"/>
          </w:r>
        </w:p>
        <w:p w14:paraId="1318548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"_heading=h.46r0co2"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4.2.2 Test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"_heading=h.46r0co2" \h </w:instrText>
          </w:r>
          <w:r>
            <w:fldChar w:fldCharType="separate"/>
          </w:r>
          <w:r>
            <w:rPr>
              <w:rtl w:val="0"/>
            </w:rPr>
            <w:t>Cases</w:t>
          </w:r>
          <w:r>
            <w:rPr>
              <w:rtl w:val="0"/>
            </w:rPr>
            <w:fldChar w:fldCharType="end"/>
          </w:r>
          <w:r>
            <w:fldChar w:fldCharType="begin"/>
          </w:r>
          <w:r>
            <w:instrText xml:space="preserve"> HYPERLINK \l "_heading=h.46r0co2"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for System Testing</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"_heading=h.46r0co2" </w:instrText>
          </w:r>
          <w:r>
            <w:fldChar w:fldCharType="separate"/>
          </w:r>
        </w:p>
        <w:p w14:paraId="10641561">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"_heading=h.2lwamvv" \h </w:instrText>
          </w:r>
          <w:r>
            <w:fldChar w:fldCharType="separate"/>
          </w:r>
          <w:r>
            <w:fldChar w:fldCharType="begin"/>
          </w:r>
          <w:r>
            <w:instrText xml:space="preserve"> HYPERLINK \l "page44" \h </w:instrText>
          </w:r>
          <w:r>
            <w:fldChar w:fldCharType="separate"/>
          </w:r>
          <w:r>
            <w:rPr>
              <w:rFonts w:ascii="Times New Roman" w:hAnsi="Times New Roman" w:eastAsia="Times New Roman" w:cs="Times New Roman"/>
              <w:b/>
              <w:bCs/>
              <w:color w:val="auto"/>
              <w:sz w:val="24"/>
              <w:szCs w:val="24"/>
            </w:rPr>
            <w:t>CHAPTER: 5 CONCLUSION AND FUTURE RECOMMENDATIONS</w:t>
          </w:r>
          <w:r>
            <w:rPr>
              <w:rFonts w:ascii="Times New Roman" w:hAnsi="Times New Roman" w:eastAsia="Times New Roman" w:cs="Times New Roman"/>
              <w:b/>
              <w:bCs/>
              <w:color w:val="auto"/>
              <w:sz w:val="24"/>
              <w:szCs w:val="24"/>
            </w:rPr>
            <w:fldChar w:fldCharType="end"/>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eastAsia="Times New Roman" w:cs="Times New Roman"/>
              <w:b w:val="0"/>
              <w:i w:val="0"/>
              <w:smallCaps w:val="0"/>
              <w:strike w:val="0"/>
              <w:color w:val="000000"/>
              <w:sz w:val="24"/>
              <w:szCs w:val="24"/>
              <w:u w:val="none"/>
              <w:shd w:val="clear" w:fill="auto"/>
              <w:vertAlign w:val="baseline"/>
              <w:rtl w:val="0"/>
              <w:lang w:val="en-US"/>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"_heading=h.2lwamvv" </w:instrText>
          </w:r>
          <w:r>
            <w:fldChar w:fldCharType="separate"/>
          </w:r>
        </w:p>
        <w:p w14:paraId="71AABED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"_heading=h.111kx3o"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5.1 Conclusion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eastAsia="Times New Roman" w:cs="Times New Roman"/>
              <w:b w:val="0"/>
              <w:i w:val="0"/>
              <w:smallCaps w:val="0"/>
              <w:strike w:val="0"/>
              <w:color w:val="000000"/>
              <w:sz w:val="24"/>
              <w:szCs w:val="24"/>
              <w:u w:val="none"/>
              <w:shd w:val="clear" w:fill="auto"/>
              <w:vertAlign w:val="baseline"/>
              <w:rtl w:val="0"/>
              <w:lang w:val="en-US"/>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"_heading=h.111kx3o" </w:instrText>
          </w:r>
          <w:r>
            <w:fldChar w:fldCharType="separate"/>
          </w:r>
        </w:p>
        <w:p w14:paraId="42148F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"_heading=h.3l18frh"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5.2 Lesson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"_heading=h.3l18frh" \h </w:instrText>
          </w:r>
          <w:r>
            <w:fldChar w:fldCharType="separate"/>
          </w:r>
          <w:r>
            <w:rPr>
              <w:rtl w:val="0"/>
            </w:rPr>
            <w:t>Learnt</w:t>
          </w:r>
          <w:r>
            <w:rPr>
              <w:rtl w:val="0"/>
            </w:rPr>
            <w:fldChar w:fldCharType="end"/>
          </w:r>
          <w:r>
            <w:fldChar w:fldCharType="begin"/>
          </w:r>
          <w:r>
            <w:instrText xml:space="preserve"> HYPERLINK \l "_heading=h.3l18frh"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eastAsia="Times New Roman" w:cs="Times New Roman"/>
              <w:b w:val="0"/>
              <w:i w:val="0"/>
              <w:smallCaps w:val="0"/>
              <w:strike w:val="0"/>
              <w:color w:val="000000"/>
              <w:sz w:val="24"/>
              <w:szCs w:val="24"/>
              <w:u w:val="none"/>
              <w:shd w:val="clear" w:fill="auto"/>
              <w:vertAlign w:val="baseline"/>
              <w:rtl w:val="0"/>
              <w:lang w:val="en-US"/>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"_heading=h.3l18frh" </w:instrText>
          </w:r>
          <w:r>
            <w:fldChar w:fldCharType="separate"/>
          </w:r>
        </w:p>
        <w:p w14:paraId="2B6F7F4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44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"_heading=h.206ipza"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5.3 Future Recommendation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eastAsia="Times New Roman" w:cs="Times New Roman"/>
              <w:b w:val="0"/>
              <w:i w:val="0"/>
              <w:smallCaps w:val="0"/>
              <w:strike w:val="0"/>
              <w:color w:val="000000"/>
              <w:sz w:val="24"/>
              <w:szCs w:val="24"/>
              <w:u w:val="none"/>
              <w:shd w:val="clear" w:fill="auto"/>
              <w:vertAlign w:val="baseline"/>
              <w:rtl w:val="0"/>
              <w:lang w:val="en-US"/>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"_heading=h.206ipza" </w:instrText>
          </w:r>
          <w:r>
            <w:fldChar w:fldCharType="separate"/>
          </w:r>
        </w:p>
        <w:p w14:paraId="69A200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100" w:line="360" w:lineRule="auto"/>
            <w:ind w:left="0" w:right="0" w:firstLine="0"/>
            <w:jc w:val="both"/>
            <w:rPr>
              <w:rFonts w:ascii="Calibri" w:hAnsi="Calibri" w:eastAsia="Calibri" w:cs="Calibri"/>
              <w:b w:val="0"/>
              <w:i w:val="0"/>
              <w:smallCaps w:val="0"/>
              <w:strike w:val="0"/>
              <w:color w:val="000000"/>
              <w:sz w:val="22"/>
              <w:szCs w:val="22"/>
              <w:u w:val="none"/>
              <w:shd w:val="clear" w:fill="auto"/>
              <w:vertAlign w:val="baseline"/>
            </w:rPr>
          </w:pPr>
          <w:r>
            <w:fldChar w:fldCharType="end"/>
          </w:r>
          <w:r>
            <w:fldChar w:fldCharType="begin"/>
          </w:r>
          <w:r>
            <w:instrText xml:space="preserve"> HYPERLINK \l "_heading=h.4k668n3" \h </w:instrText>
          </w:r>
          <w:r>
            <w:fldChar w:fldCharType="separate"/>
          </w:r>
          <w:r>
            <w:rPr>
              <w:rFonts w:ascii="Times New Roman" w:hAnsi="Times New Roman" w:eastAsia="Times New Roman" w:cs="Times New Roman"/>
              <w:b/>
              <w:bCs/>
              <w:i w:val="0"/>
              <w:smallCaps w:val="0"/>
              <w:strike w:val="0"/>
              <w:color w:val="000000"/>
              <w:sz w:val="24"/>
              <w:szCs w:val="24"/>
              <w:u w:val="none"/>
              <w:shd w:val="clear" w:fill="auto"/>
              <w:vertAlign w:val="baseline"/>
              <w:rtl w:val="0"/>
            </w:rPr>
            <w:t>A</w:t>
          </w:r>
          <w:r>
            <w:rPr>
              <w:rFonts w:hint="default" w:eastAsia="Times New Roman" w:cs="Times New Roman"/>
              <w:b/>
              <w:bCs/>
              <w:i w:val="0"/>
              <w:smallCaps w:val="0"/>
              <w:strike w:val="0"/>
              <w:color w:val="000000"/>
              <w:sz w:val="24"/>
              <w:szCs w:val="24"/>
              <w:u w:val="none"/>
              <w:shd w:val="clear" w:fill="auto"/>
              <w:vertAlign w:val="baseline"/>
              <w:rtl w:val="0"/>
              <w:lang w:val="en-US"/>
            </w:rPr>
            <w:t>PPENDICES</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2</w:t>
          </w:r>
          <w:r>
            <w:rPr>
              <w:rFonts w:hint="default" w:eastAsia="Times New Roman" w:cs="Times New Roman"/>
              <w:b w:val="0"/>
              <w:i w:val="0"/>
              <w:smallCaps w:val="0"/>
              <w:strike w:val="0"/>
              <w:color w:val="000000"/>
              <w:sz w:val="24"/>
              <w:szCs w:val="24"/>
              <w:u w:val="none"/>
              <w:shd w:val="clear" w:fill="auto"/>
              <w:vertAlign w:val="baseline"/>
              <w:rtl w:val="0"/>
              <w:lang w:val="en-US"/>
            </w:rPr>
            <w:t>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fldChar w:fldCharType="begin"/>
          </w:r>
          <w:r>
            <w:instrText xml:space="preserve"> HYPERLINK \l "_heading=h.4k668n3" </w:instrText>
          </w:r>
          <w:r>
            <w:fldChar w:fldCharType="separate"/>
          </w:r>
        </w:p>
        <w:p w14:paraId="30E630D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 w:after="100" w:line="360" w:lineRule="auto"/>
            <w:ind w:left="120" w:right="0" w:hanging="120" w:hangingChars="50"/>
            <w:jc w:val="both"/>
            <w:rPr>
              <w:rFonts w:hint="default"/>
              <w:lang w:val="en-US"/>
            </w:rPr>
          </w:pPr>
          <w:r>
            <w:fldChar w:fldCharType="end"/>
          </w:r>
          <w:r>
            <w:fldChar w:fldCharType="begin"/>
          </w:r>
          <w:r>
            <w:instrText xml:space="preserve"> HYPERLINK \l "_heading=h.2zbgiuw" \h </w:instrText>
          </w:r>
          <w:r>
            <w:fldChar w:fldCharType="separate"/>
          </w:r>
          <w:r>
            <w:fldChar w:fldCharType="begin"/>
          </w:r>
          <w:r>
            <w:instrText xml:space="preserve"> HYPERLINK \l "page46" \h </w:instrText>
          </w:r>
          <w:r>
            <w:fldChar w:fldCharType="separate"/>
          </w:r>
          <w:r>
            <w:rPr>
              <w:rFonts w:ascii="Times New Roman" w:hAnsi="Times New Roman" w:eastAsia="Times New Roman" w:cs="Times New Roman"/>
              <w:b/>
              <w:bCs/>
              <w:color w:val="auto"/>
              <w:sz w:val="24"/>
              <w:szCs w:val="24"/>
            </w:rPr>
            <w:t>REFERENCES</w:t>
          </w:r>
          <w:r>
            <w:rPr>
              <w:rFonts w:ascii="Times New Roman" w:hAnsi="Times New Roman" w:eastAsia="Times New Roman" w:cs="Times New Roman"/>
              <w:b/>
              <w:bCs/>
              <w:color w:val="auto"/>
              <w:sz w:val="24"/>
              <w:szCs w:val="24"/>
            </w:rPr>
            <w:fldChar w:fldCharType="end"/>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 xml:space="preserv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32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 xml:space="preserve"> </w:t>
          </w:r>
          <w:r>
            <w:fldChar w:fldCharType="end"/>
          </w:r>
          <w:r>
            <w:rPr>
              <w:rFonts w:hint="default"/>
              <w:lang w:val="en-US"/>
            </w:rPr>
            <w:t xml:space="preserve">     </w:t>
          </w:r>
        </w:p>
        <w:p w14:paraId="7EBB5723">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0" w:after="100" w:line="360" w:lineRule="auto"/>
            <w:ind w:left="120" w:right="0" w:hanging="120" w:hangingChars="50"/>
            <w:jc w:val="both"/>
            <w:rPr>
              <w:rFonts w:hint="default" w:ascii="Times New Roman" w:hAnsi="Times New Roman" w:eastAsia="Times New Roman" w:cs="Times New Roman"/>
              <w:b w:val="0"/>
              <w:i w:val="0"/>
              <w:smallCaps w:val="0"/>
              <w:strike w:val="0"/>
              <w:color w:val="0563C1"/>
              <w:sz w:val="24"/>
              <w:szCs w:val="24"/>
              <w:u w:val="single"/>
              <w:shd w:val="clear" w:fill="auto"/>
              <w:vertAlign w:val="baseline"/>
              <w:lang w:val="en-US"/>
            </w:rPr>
          </w:pPr>
        </w:p>
      </w:sdtContent>
    </w:sdt>
    <w:p w14:paraId="76A1D68F">
      <w:pPr>
        <w:spacing w:line="360" w:lineRule="auto"/>
      </w:pPr>
    </w:p>
    <w:p w14:paraId="444DD833">
      <w:pPr>
        <w:spacing w:line="360" w:lineRule="auto"/>
        <w:rPr>
          <w:rFonts w:ascii="Times New Roman" w:hAnsi="Times New Roman" w:eastAsia="Times New Roman" w:cs="Times New Roman"/>
          <w:b/>
          <w:bCs/>
          <w:color w:val="auto"/>
          <w:w w:val="98"/>
          <w:sz w:val="32"/>
          <w:szCs w:val="32"/>
        </w:rPr>
      </w:pPr>
      <w:bookmarkStart w:id="3" w:name="_heading=h.3znysh7" w:colFirst="0" w:colLast="0"/>
      <w:bookmarkEnd w:id="3"/>
    </w:p>
    <w:p w14:paraId="5C95E351">
      <w:pPr>
        <w:spacing w:line="360" w:lineRule="auto"/>
        <w:rPr>
          <w:rFonts w:ascii="Times New Roman" w:hAnsi="Times New Roman" w:eastAsia="Times New Roman" w:cs="Times New Roman"/>
          <w:b/>
          <w:bCs/>
          <w:color w:val="auto"/>
          <w:w w:val="98"/>
          <w:sz w:val="32"/>
          <w:szCs w:val="32"/>
        </w:rPr>
      </w:pPr>
    </w:p>
    <w:p w14:paraId="45990430">
      <w:pPr>
        <w:spacing w:line="360" w:lineRule="auto"/>
        <w:rPr>
          <w:rFonts w:ascii="Times New Roman" w:hAnsi="Times New Roman" w:eastAsia="Times New Roman" w:cs="Times New Roman"/>
          <w:b/>
          <w:bCs/>
          <w:color w:val="auto"/>
          <w:w w:val="98"/>
          <w:sz w:val="32"/>
          <w:szCs w:val="32"/>
        </w:rPr>
      </w:pPr>
    </w:p>
    <w:p w14:paraId="5EE79B7E">
      <w:pPr>
        <w:spacing w:line="360" w:lineRule="auto"/>
        <w:rPr>
          <w:rFonts w:ascii="Times New Roman" w:hAnsi="Times New Roman" w:eastAsia="Times New Roman" w:cs="Times New Roman"/>
          <w:b/>
          <w:bCs/>
          <w:color w:val="auto"/>
          <w:w w:val="98"/>
          <w:sz w:val="32"/>
          <w:szCs w:val="32"/>
        </w:rPr>
      </w:pPr>
    </w:p>
    <w:p w14:paraId="774C70E1">
      <w:pPr>
        <w:spacing w:line="360" w:lineRule="auto"/>
        <w:rPr>
          <w:rFonts w:ascii="Times New Roman" w:hAnsi="Times New Roman" w:eastAsia="Times New Roman" w:cs="Times New Roman"/>
          <w:b/>
          <w:bCs/>
          <w:color w:val="auto"/>
          <w:w w:val="98"/>
          <w:sz w:val="32"/>
          <w:szCs w:val="32"/>
        </w:rPr>
      </w:pPr>
    </w:p>
    <w:p w14:paraId="764B8780">
      <w:pPr>
        <w:spacing w:line="360" w:lineRule="auto"/>
        <w:rPr>
          <w:rFonts w:ascii="Times New Roman" w:hAnsi="Times New Roman" w:eastAsia="Times New Roman" w:cs="Times New Roman"/>
          <w:b/>
          <w:bCs/>
          <w:color w:val="auto"/>
          <w:w w:val="98"/>
          <w:sz w:val="32"/>
          <w:szCs w:val="32"/>
        </w:rPr>
      </w:pPr>
    </w:p>
    <w:p w14:paraId="454ECB6B">
      <w:pPr>
        <w:spacing w:line="360" w:lineRule="auto"/>
        <w:rPr>
          <w:rFonts w:ascii="Times New Roman" w:hAnsi="Times New Roman" w:eastAsia="Times New Roman" w:cs="Times New Roman"/>
          <w:b/>
          <w:bCs/>
          <w:color w:val="auto"/>
          <w:w w:val="98"/>
          <w:sz w:val="32"/>
          <w:szCs w:val="32"/>
        </w:rPr>
      </w:pPr>
    </w:p>
    <w:p w14:paraId="6A0171F8">
      <w:pPr>
        <w:spacing w:line="360" w:lineRule="auto"/>
        <w:jc w:val="center"/>
        <w:rPr>
          <w:rFonts w:ascii="Times New Roman" w:hAnsi="Times New Roman" w:eastAsia="Times New Roman" w:cs="Times New Roman"/>
          <w:b/>
          <w:bCs/>
          <w:color w:val="auto"/>
          <w:w w:val="98"/>
          <w:sz w:val="32"/>
          <w:szCs w:val="32"/>
        </w:rPr>
      </w:pPr>
      <w:r>
        <w:rPr>
          <w:rFonts w:ascii="Times New Roman" w:hAnsi="Times New Roman" w:eastAsia="Times New Roman" w:cs="Times New Roman"/>
          <w:b/>
          <w:bCs/>
          <w:color w:val="auto"/>
          <w:w w:val="98"/>
          <w:sz w:val="32"/>
          <w:szCs w:val="32"/>
        </w:rPr>
        <w:t>LIST OF ABBREVIATIONS</w:t>
      </w:r>
    </w:p>
    <w:p w14:paraId="4B43D9EE">
      <w:pPr>
        <w:spacing w:line="360" w:lineRule="auto"/>
        <w:jc w:val="center"/>
        <w:rPr>
          <w:rFonts w:hint="default" w:ascii="Times New Roman" w:hAnsi="Times New Roman" w:eastAsia="Times New Roman" w:cs="Times New Roman"/>
          <w:b/>
          <w:bCs/>
          <w:color w:val="auto"/>
          <w:w w:val="98"/>
          <w:sz w:val="32"/>
          <w:szCs w:val="32"/>
          <w:lang w:val="en-US"/>
        </w:rPr>
      </w:pPr>
    </w:p>
    <w:tbl>
      <w:tblPr>
        <w:tblStyle w:val="20"/>
        <w:tblW w:w="86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2002"/>
        <w:gridCol w:w="6638"/>
      </w:tblGrid>
      <w:tr w14:paraId="3C5CA2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002" w:type="dxa"/>
            <w:tcBorders>
              <w:top w:val="nil"/>
              <w:left w:val="nil"/>
              <w:bottom w:val="nil"/>
              <w:right w:val="nil"/>
            </w:tcBorders>
            <w:tcMar>
              <w:top w:w="0" w:type="dxa"/>
              <w:left w:w="108" w:type="dxa"/>
              <w:bottom w:w="0" w:type="dxa"/>
              <w:right w:w="108" w:type="dxa"/>
            </w:tcMar>
          </w:tcPr>
          <w:p w14:paraId="78DE5E76">
            <w:pPr>
              <w:spacing w:after="0" w:line="360" w:lineRule="auto"/>
              <w:rPr>
                <w:b/>
                <w:sz w:val="24"/>
                <w:szCs w:val="24"/>
              </w:rPr>
            </w:pPr>
            <w:r>
              <w:rPr>
                <w:b/>
                <w:sz w:val="24"/>
                <w:szCs w:val="24"/>
                <w:rtl w:val="0"/>
              </w:rPr>
              <w:t>Abbreviation</w:t>
            </w:r>
          </w:p>
        </w:tc>
        <w:tc>
          <w:tcPr>
            <w:tcW w:w="6638" w:type="dxa"/>
            <w:tcBorders>
              <w:top w:val="nil"/>
              <w:left w:val="nil"/>
              <w:bottom w:val="nil"/>
              <w:right w:val="nil"/>
            </w:tcBorders>
            <w:tcMar>
              <w:top w:w="0" w:type="dxa"/>
              <w:left w:w="108" w:type="dxa"/>
              <w:bottom w:w="0" w:type="dxa"/>
              <w:right w:w="108" w:type="dxa"/>
            </w:tcMar>
          </w:tcPr>
          <w:p w14:paraId="20D9B1DC">
            <w:pPr>
              <w:spacing w:after="0" w:line="360" w:lineRule="auto"/>
              <w:rPr>
                <w:b/>
                <w:sz w:val="24"/>
                <w:szCs w:val="24"/>
              </w:rPr>
            </w:pPr>
            <w:r>
              <w:rPr>
                <w:b/>
                <w:sz w:val="24"/>
                <w:szCs w:val="24"/>
                <w:rtl w:val="0"/>
              </w:rPr>
              <w:t>Meaning</w:t>
            </w:r>
          </w:p>
        </w:tc>
      </w:tr>
      <w:tr w14:paraId="4EBCDA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c>
          <w:tcPr>
            <w:tcW w:w="2002" w:type="dxa"/>
            <w:tcBorders>
              <w:top w:val="nil"/>
              <w:left w:val="nil"/>
              <w:bottom w:val="nil"/>
              <w:right w:val="nil"/>
            </w:tcBorders>
            <w:tcMar>
              <w:top w:w="0" w:type="dxa"/>
              <w:left w:w="108" w:type="dxa"/>
              <w:bottom w:w="0" w:type="dxa"/>
              <w:right w:w="108" w:type="dxa"/>
            </w:tcMar>
          </w:tcPr>
          <w:p w14:paraId="484CD07F">
            <w:pPr>
              <w:spacing w:after="0" w:line="360" w:lineRule="auto"/>
            </w:pPr>
            <w:r>
              <w:rPr>
                <w:rtl w:val="0"/>
              </w:rPr>
              <w:t>K-NN</w:t>
            </w:r>
          </w:p>
          <w:p w14:paraId="053BBE41">
            <w:pPr>
              <w:spacing w:after="0" w:line="360" w:lineRule="auto"/>
            </w:pPr>
            <w:r>
              <w:rPr>
                <w:rtl w:val="0"/>
              </w:rPr>
              <w:t>WWW</w:t>
            </w:r>
          </w:p>
          <w:p w14:paraId="7FCC24CB">
            <w:pPr>
              <w:spacing w:after="0" w:line="360" w:lineRule="auto"/>
            </w:pPr>
            <w:r>
              <w:rPr>
                <w:rtl w:val="0"/>
              </w:rPr>
              <w:t>GHz</w:t>
            </w:r>
          </w:p>
          <w:p w14:paraId="713FD0E1">
            <w:pPr>
              <w:spacing w:after="0" w:line="360" w:lineRule="auto"/>
            </w:pPr>
            <w:r>
              <w:rPr>
                <w:rtl w:val="0"/>
              </w:rPr>
              <w:t>IDE</w:t>
            </w:r>
          </w:p>
          <w:p w14:paraId="06858683">
            <w:pPr>
              <w:spacing w:after="0" w:line="360" w:lineRule="auto"/>
            </w:pPr>
            <w:r>
              <w:rPr>
                <w:rtl w:val="0"/>
              </w:rPr>
              <w:t>JSON</w:t>
            </w:r>
          </w:p>
          <w:p w14:paraId="4C29C708">
            <w:pPr>
              <w:spacing w:after="0" w:line="360" w:lineRule="auto"/>
            </w:pPr>
            <w:r>
              <w:rPr>
                <w:rtl w:val="0"/>
              </w:rPr>
              <w:t>API</w:t>
            </w:r>
          </w:p>
          <w:p w14:paraId="7A947CB4">
            <w:pPr>
              <w:spacing w:after="0" w:line="360" w:lineRule="auto"/>
            </w:pPr>
            <w:r>
              <w:rPr>
                <w:rtl w:val="0"/>
              </w:rPr>
              <w:t>RAM</w:t>
            </w:r>
          </w:p>
          <w:p w14:paraId="54ABEF6B">
            <w:pPr>
              <w:spacing w:after="0" w:line="360" w:lineRule="auto"/>
            </w:pPr>
            <w:r>
              <w:rPr>
                <w:rtl w:val="0"/>
              </w:rPr>
              <w:t>URL</w:t>
            </w:r>
          </w:p>
          <w:p w14:paraId="4E9A483D">
            <w:pPr>
              <w:spacing w:after="0" w:line="360" w:lineRule="auto"/>
            </w:pPr>
            <w:r>
              <w:rPr>
                <w:rtl w:val="0"/>
              </w:rPr>
              <w:t>DB</w:t>
            </w:r>
          </w:p>
          <w:p w14:paraId="47BA36F8">
            <w:pPr>
              <w:spacing w:after="0" w:line="360" w:lineRule="auto"/>
            </w:pPr>
            <w:r>
              <w:rPr>
                <w:rtl w:val="0"/>
              </w:rPr>
              <w:t>DFD</w:t>
            </w:r>
          </w:p>
          <w:p w14:paraId="769B95BC">
            <w:pPr>
              <w:spacing w:after="0" w:line="360" w:lineRule="auto"/>
            </w:pPr>
            <w:r>
              <w:rPr>
                <w:rtl w:val="0"/>
              </w:rPr>
              <w:t>CASE</w:t>
            </w:r>
          </w:p>
          <w:p w14:paraId="07FC1E70">
            <w:pPr>
              <w:spacing w:after="0" w:line="360" w:lineRule="auto"/>
            </w:pPr>
            <w:r>
              <w:rPr>
                <w:rtl w:val="0"/>
              </w:rPr>
              <w:t>E-Commerce</w:t>
            </w:r>
          </w:p>
          <w:p w14:paraId="6DCD2883">
            <w:pPr>
              <w:spacing w:after="0" w:line="360" w:lineRule="auto"/>
            </w:pPr>
            <w:r>
              <w:rPr>
                <w:rtl w:val="0"/>
              </w:rPr>
              <w:t>ER</w:t>
            </w:r>
          </w:p>
        </w:tc>
        <w:tc>
          <w:tcPr>
            <w:tcW w:w="6638" w:type="dxa"/>
            <w:tcBorders>
              <w:top w:val="nil"/>
              <w:left w:val="nil"/>
              <w:bottom w:val="nil"/>
              <w:right w:val="nil"/>
            </w:tcBorders>
            <w:tcMar>
              <w:top w:w="0" w:type="dxa"/>
              <w:left w:w="108" w:type="dxa"/>
              <w:bottom w:w="0" w:type="dxa"/>
              <w:right w:w="108" w:type="dxa"/>
            </w:tcMar>
          </w:tcPr>
          <w:p w14:paraId="0DDB9BA6">
            <w:pPr>
              <w:spacing w:after="0" w:line="360" w:lineRule="auto"/>
            </w:pPr>
            <w:r>
              <w:rPr>
                <w:rtl w:val="0"/>
              </w:rPr>
              <w:t>K Nearest Neighbor</w:t>
            </w:r>
          </w:p>
          <w:p w14:paraId="1AC19E77">
            <w:pPr>
              <w:spacing w:after="0" w:line="360" w:lineRule="auto"/>
            </w:pPr>
            <w:r>
              <w:rPr>
                <w:rtl w:val="0"/>
              </w:rPr>
              <w:t>World Wide Web</w:t>
            </w:r>
          </w:p>
          <w:p w14:paraId="166E66B1">
            <w:pPr>
              <w:spacing w:after="0" w:line="360" w:lineRule="auto"/>
            </w:pPr>
            <w:r>
              <w:rPr>
                <w:rtl w:val="0"/>
              </w:rPr>
              <w:t>Gigahertz</w:t>
            </w:r>
          </w:p>
          <w:p w14:paraId="29E24AA2">
            <w:pPr>
              <w:spacing w:after="0" w:line="360" w:lineRule="auto"/>
            </w:pPr>
            <w:r>
              <w:rPr>
                <w:rtl w:val="0"/>
              </w:rPr>
              <w:t>Integrated Development Environment</w:t>
            </w:r>
          </w:p>
          <w:p w14:paraId="26CC7DB9">
            <w:pPr>
              <w:spacing w:after="0" w:line="360" w:lineRule="auto"/>
            </w:pPr>
            <w:r>
              <w:rPr>
                <w:rtl w:val="0"/>
              </w:rPr>
              <w:t>JavaScript Object Notation</w:t>
            </w:r>
          </w:p>
          <w:p w14:paraId="7F8F5C4C">
            <w:pPr>
              <w:spacing w:after="0" w:line="360" w:lineRule="auto"/>
            </w:pPr>
            <w:r>
              <w:rPr>
                <w:rtl w:val="0"/>
              </w:rPr>
              <w:t>Application Program Interface</w:t>
            </w:r>
          </w:p>
          <w:p w14:paraId="0F9EC785">
            <w:pPr>
              <w:spacing w:after="0" w:line="360" w:lineRule="auto"/>
            </w:pPr>
            <w:r>
              <w:rPr>
                <w:rtl w:val="0"/>
              </w:rPr>
              <w:t>Random Access Memory</w:t>
            </w:r>
          </w:p>
          <w:p w14:paraId="38E64F16">
            <w:pPr>
              <w:spacing w:after="0" w:line="360" w:lineRule="auto"/>
            </w:pPr>
            <w:r>
              <w:rPr>
                <w:rtl w:val="0"/>
              </w:rPr>
              <w:t>Uniform Resource Locator</w:t>
            </w:r>
          </w:p>
          <w:p w14:paraId="352F4E69">
            <w:pPr>
              <w:spacing w:after="0" w:line="360" w:lineRule="auto"/>
            </w:pPr>
            <w:r>
              <w:rPr>
                <w:rtl w:val="0"/>
              </w:rPr>
              <w:t>Database</w:t>
            </w:r>
          </w:p>
          <w:p w14:paraId="4C06C3B8">
            <w:pPr>
              <w:spacing w:after="0" w:line="360" w:lineRule="auto"/>
            </w:pPr>
            <w:r>
              <w:rPr>
                <w:rtl w:val="0"/>
              </w:rPr>
              <w:t>Data Flow Diagram</w:t>
            </w:r>
          </w:p>
          <w:p w14:paraId="13B1483A">
            <w:pPr>
              <w:spacing w:after="0" w:line="360" w:lineRule="auto"/>
            </w:pPr>
            <w:r>
              <w:rPr>
                <w:rtl w:val="0"/>
              </w:rPr>
              <w:t>Computer-Aided Software Engineering</w:t>
            </w:r>
          </w:p>
          <w:p w14:paraId="197BC0A4">
            <w:pPr>
              <w:spacing w:after="0" w:line="360" w:lineRule="auto"/>
            </w:pPr>
            <w:r>
              <w:rPr>
                <w:rtl w:val="0"/>
              </w:rPr>
              <w:t>Electronic Commerce</w:t>
            </w:r>
          </w:p>
          <w:p w14:paraId="577DEE79">
            <w:pPr>
              <w:spacing w:after="0" w:line="360" w:lineRule="auto"/>
            </w:pPr>
            <w:r>
              <w:rPr>
                <w:rtl w:val="0"/>
              </w:rPr>
              <w:t>Entity Relationship</w:t>
            </w:r>
          </w:p>
        </w:tc>
      </w:tr>
    </w:tbl>
    <w:p w14:paraId="42F53393">
      <w:pPr>
        <w:spacing w:line="360" w:lineRule="auto"/>
      </w:pPr>
      <w:r>
        <w:br w:type="page"/>
      </w:r>
    </w:p>
    <w:p w14:paraId="272526CA">
      <w:pPr>
        <w:pStyle w:val="2"/>
        <w:spacing w:line="360" w:lineRule="auto"/>
        <w:ind w:left="0" w:firstLine="0"/>
        <w:jc w:val="center"/>
      </w:pPr>
      <w:bookmarkStart w:id="4" w:name="_heading=h.2et92p0" w:colFirst="0" w:colLast="0"/>
      <w:bookmarkEnd w:id="4"/>
      <w:r>
        <w:rPr>
          <w:rFonts w:ascii="Times New Roman" w:hAnsi="Times New Roman" w:eastAsia="Times New Roman" w:cs="Times New Roman"/>
          <w:b/>
          <w:bCs/>
          <w:color w:val="auto"/>
          <w:w w:val="98"/>
          <w:sz w:val="32"/>
          <w:szCs w:val="32"/>
        </w:rPr>
        <w:t>LIST OF FIGURES</w:t>
      </w:r>
    </w:p>
    <w:sdt>
      <w:sdtPr>
        <w:id w:val="3"/>
        <w:docPartObj>
          <w:docPartGallery w:val="Table of Contents"/>
          <w:docPartUnique/>
        </w:docPartObj>
      </w:sdtPr>
      <w:sdtContent>
        <w:p w14:paraId="033DA67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auto"/>
              <w:sz w:val="24"/>
              <w:szCs w:val="24"/>
              <w:u w:val="none"/>
              <w:shd w:val="clear" w:fill="auto"/>
              <w:vertAlign w:val="baseline"/>
              <w:lang w:val="en-US"/>
            </w:rPr>
          </w:pPr>
          <w:r>
            <w:rPr>
              <w:rFonts w:ascii="Times New Roman" w:hAnsi="Times New Roman" w:eastAsia="Times New Roman" w:cs="Times New Roman"/>
              <w:b w:val="0"/>
              <w:i w:val="0"/>
              <w:smallCaps w:val="0"/>
              <w:strike w:val="0"/>
              <w:color w:val="auto"/>
              <w:sz w:val="24"/>
              <w:szCs w:val="24"/>
              <w:u w:val="none"/>
              <w:shd w:val="clear" w:fill="auto"/>
              <w:vertAlign w:val="baseline"/>
              <w:rtl w:val="0"/>
            </w:rPr>
            <w:t xml:space="preserve">Figure </w:t>
          </w:r>
          <w:r>
            <w:rPr>
              <w:rFonts w:hint="default" w:eastAsia="Times New Roman" w:cs="Times New Roman"/>
              <w:b w:val="0"/>
              <w:i w:val="0"/>
              <w:smallCaps w:val="0"/>
              <w:strike w:val="0"/>
              <w:color w:val="auto"/>
              <w:sz w:val="24"/>
              <w:szCs w:val="24"/>
              <w:u w:val="none"/>
              <w:shd w:val="clear" w:fill="auto"/>
              <w:vertAlign w:val="baseline"/>
              <w:rtl w:val="0"/>
              <w:lang w:val="en-US"/>
            </w:rPr>
            <w:t>0</w:t>
          </w:r>
          <w:r>
            <w:rPr>
              <w:rFonts w:ascii="Times New Roman" w:hAnsi="Times New Roman" w:eastAsia="Times New Roman" w:cs="Times New Roman"/>
              <w:b w:val="0"/>
              <w:i w:val="0"/>
              <w:smallCaps w:val="0"/>
              <w:strike w:val="0"/>
              <w:color w:val="auto"/>
              <w:sz w:val="24"/>
              <w:szCs w:val="24"/>
              <w:u w:val="none"/>
              <w:shd w:val="clear" w:fill="auto"/>
              <w:vertAlign w:val="baseline"/>
              <w:rtl w:val="0"/>
            </w:rPr>
            <w:t xml:space="preserve">: </w:t>
          </w:r>
          <w:r>
            <w:rPr>
              <w:b w:val="0"/>
              <w:bCs/>
              <w:color w:val="auto"/>
              <w:u w:val="none"/>
              <w:rtl w:val="0"/>
            </w:rPr>
            <w:t>Development methodology</w:t>
          </w:r>
          <w:r>
            <w:rPr>
              <w:rFonts w:ascii="Times New Roman" w:hAnsi="Times New Roman" w:eastAsia="Times New Roman" w:cs="Times New Roman"/>
              <w:b w:val="0"/>
              <w:i w:val="0"/>
              <w:smallCaps w:val="0"/>
              <w:strike w:val="0"/>
              <w:color w:val="auto"/>
              <w:sz w:val="24"/>
              <w:szCs w:val="24"/>
              <w:u w:val="none"/>
              <w:shd w:val="clear" w:fill="auto"/>
              <w:vertAlign w:val="baseline"/>
              <w:rtl w:val="0"/>
            </w:rPr>
            <w:tab/>
          </w:r>
          <w:r>
            <w:rPr>
              <w:rFonts w:hint="default" w:eastAsia="Times New Roman" w:cs="Times New Roman"/>
              <w:b w:val="0"/>
              <w:i w:val="0"/>
              <w:smallCaps w:val="0"/>
              <w:strike w:val="0"/>
              <w:color w:val="auto"/>
              <w:sz w:val="24"/>
              <w:szCs w:val="24"/>
              <w:u w:val="none"/>
              <w:shd w:val="clear" w:fill="auto"/>
              <w:vertAlign w:val="baseline"/>
              <w:rtl w:val="0"/>
              <w:lang w:val="en-US"/>
            </w:rPr>
            <w:t>3</w:t>
          </w:r>
        </w:p>
        <w:p w14:paraId="123DD0A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"_heading=h.1y810tw"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Figure 1: Use Case Diagram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7</w:t>
          </w:r>
        </w:p>
        <w:p w14:paraId="563757DA">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pPr>
          <w:r>
            <w:fldChar w:fldCharType="end"/>
          </w:r>
          <w:r>
            <w:fldChar w:fldCharType="begin"/>
          </w:r>
          <w:r>
            <w:instrText xml:space="preserve"> HYPERLINK \l "_heading=h.49x2ik5"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eastAsia="Times New Roman" w:cs="Times New Roman"/>
              <w:b w:val="0"/>
              <w:i w:val="0"/>
              <w:smallCaps w:val="0"/>
              <w:strike w:val="0"/>
              <w:color w:val="000000"/>
              <w:sz w:val="24"/>
              <w:szCs w:val="24"/>
              <w:u w:val="none"/>
              <w:shd w:val="clear" w:fill="auto"/>
              <w:vertAlign w:val="baseline"/>
              <w:rtl w:val="0"/>
              <w:lang w:val="en-US"/>
            </w:rPr>
            <w:t>Gantt chart for Room Rental Servive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9</w:t>
          </w:r>
        </w:p>
        <w:p w14:paraId="4065FA2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begin"/>
          </w:r>
          <w:r>
            <w:instrText xml:space="preserve"> HYPERLINK \l "_heading=h.3as4poj"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ER Diagram</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0</w:t>
          </w:r>
        </w:p>
        <w:p w14:paraId="77B89CB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pPr>
          <w:r>
            <w:fldChar w:fldCharType="end"/>
          </w:r>
          <w:r>
            <w:fldChar w:fldCharType="begin"/>
          </w:r>
          <w:r>
            <w:instrText xml:space="preserve"> HYPERLINK \l "_heading=h.49x2ik5"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Level 0-DFD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1</w:t>
          </w:r>
        </w:p>
        <w:p w14:paraId="2E214DC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begin"/>
          </w:r>
          <w:r>
            <w:instrText xml:space="preserve"> HYPERLINK \l "_heading=h.2p2csry"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:Level 1-DFD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2</w:t>
          </w:r>
        </w:p>
        <w:p w14:paraId="4942DB54">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end"/>
          </w:r>
          <w:r>
            <w:fldChar w:fldCharType="begin"/>
          </w:r>
          <w:r>
            <w:instrText xml:space="preserve"> HYPERLINK \l "_heading=h.147n2zr"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6</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Level 2-DFD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3</w:t>
          </w:r>
        </w:p>
        <w:p w14:paraId="5324A258">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begin"/>
          </w:r>
          <w:r>
            <w:instrText xml:space="preserve"> HYPERLINK \l "_heading=h.ihv636" \h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7</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Architectural Design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4</w:t>
          </w:r>
        </w:p>
        <w:p w14:paraId="1A1BB4A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begin"/>
          </w:r>
          <w:r>
            <w:instrText xml:space="preserve"> HYPERLINK \l "_heading=h.1hmsyys"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8</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Interface Design-admin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5</w:t>
          </w:r>
        </w:p>
        <w:p w14:paraId="61DA21F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end"/>
          </w:r>
          <w:r>
            <w:fldChar w:fldCharType="begin"/>
          </w:r>
          <w:r>
            <w:instrText xml:space="preserve"> HYPERLINK \l "_heading=h.3fwokq0" </w:instrText>
          </w:r>
          <w:r>
            <w:fldChar w:fldCharType="separate"/>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Figure </w:t>
          </w:r>
          <w:r>
            <w:rPr>
              <w:rFonts w:hint="default" w:eastAsia="Times New Roman" w:cs="Times New Roman"/>
              <w:b w:val="0"/>
              <w:i w:val="0"/>
              <w:smallCaps w:val="0"/>
              <w:strike w:val="0"/>
              <w:color w:val="000000"/>
              <w:sz w:val="24"/>
              <w:szCs w:val="24"/>
              <w:u w:val="none"/>
              <w:shd w:val="clear" w:fill="auto"/>
              <w:vertAlign w:val="baseline"/>
              <w:rtl w:val="0"/>
              <w:lang w:val="en-US"/>
            </w:rPr>
            <w:t>9</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physical DFD</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t>1</w:t>
          </w:r>
          <w:r>
            <w:rPr>
              <w:rFonts w:hint="default" w:eastAsia="Times New Roman" w:cs="Times New Roman"/>
              <w:b w:val="0"/>
              <w:i w:val="0"/>
              <w:smallCaps w:val="0"/>
              <w:strike w:val="0"/>
              <w:color w:val="000000"/>
              <w:sz w:val="24"/>
              <w:szCs w:val="24"/>
              <w:u w:val="none"/>
              <w:shd w:val="clear" w:fill="auto"/>
              <w:vertAlign w:val="baseline"/>
              <w:rtl w:val="0"/>
              <w:lang w:val="en-US"/>
            </w:rPr>
            <w:t>5</w:t>
          </w:r>
        </w:p>
        <w:p w14:paraId="3E2877D1">
          <w:pPr>
            <w:spacing w:line="360" w:lineRule="auto"/>
          </w:pPr>
          <w:r>
            <w:fldChar w:fldCharType="end"/>
          </w:r>
        </w:p>
        <w:p w14:paraId="7846289A">
          <w:pPr>
            <w:spacing w:line="360" w:lineRule="auto"/>
          </w:pPr>
          <w:r>
            <w:fldChar w:fldCharType="end"/>
          </w:r>
          <w:bookmarkStart w:id="5" w:name="_heading=h.tyjcwt" w:colFirst="0" w:colLast="0"/>
          <w:bookmarkEnd w:id="5"/>
        </w:p>
      </w:sdtContent>
    </w:sdt>
    <w:p w14:paraId="79D4432A">
      <w:pPr>
        <w:spacing w:line="360" w:lineRule="auto"/>
        <w:rPr>
          <w:b/>
          <w:bCs/>
          <w:sz w:val="32"/>
          <w:szCs w:val="32"/>
          <w:rtl w:val="0"/>
        </w:rPr>
      </w:pPr>
    </w:p>
    <w:p w14:paraId="5089D05B">
      <w:pPr>
        <w:spacing w:line="360" w:lineRule="auto"/>
        <w:rPr>
          <w:b/>
          <w:bCs/>
          <w:sz w:val="32"/>
          <w:szCs w:val="32"/>
          <w:rtl w:val="0"/>
        </w:rPr>
      </w:pPr>
    </w:p>
    <w:p w14:paraId="7961C6A5">
      <w:pPr>
        <w:spacing w:line="360" w:lineRule="auto"/>
        <w:rPr>
          <w:b/>
          <w:bCs/>
          <w:sz w:val="32"/>
          <w:szCs w:val="32"/>
          <w:rtl w:val="0"/>
        </w:rPr>
      </w:pPr>
    </w:p>
    <w:p w14:paraId="517E4C7D">
      <w:pPr>
        <w:spacing w:line="360" w:lineRule="auto"/>
        <w:rPr>
          <w:b/>
          <w:bCs/>
          <w:sz w:val="32"/>
          <w:szCs w:val="32"/>
          <w:rtl w:val="0"/>
        </w:rPr>
      </w:pPr>
    </w:p>
    <w:p w14:paraId="3C4F3DA1">
      <w:pPr>
        <w:spacing w:line="360" w:lineRule="auto"/>
        <w:rPr>
          <w:b/>
          <w:bCs/>
          <w:sz w:val="32"/>
          <w:szCs w:val="32"/>
          <w:rtl w:val="0"/>
        </w:rPr>
      </w:pPr>
    </w:p>
    <w:p w14:paraId="40B68169">
      <w:pPr>
        <w:spacing w:line="360" w:lineRule="auto"/>
        <w:rPr>
          <w:b/>
          <w:bCs/>
          <w:sz w:val="32"/>
          <w:szCs w:val="32"/>
          <w:rtl w:val="0"/>
        </w:rPr>
      </w:pPr>
    </w:p>
    <w:p w14:paraId="604A5F0B">
      <w:pPr>
        <w:spacing w:line="360" w:lineRule="auto"/>
        <w:rPr>
          <w:b/>
          <w:bCs/>
          <w:sz w:val="32"/>
          <w:szCs w:val="32"/>
          <w:rtl w:val="0"/>
        </w:rPr>
      </w:pPr>
    </w:p>
    <w:p w14:paraId="3A5A5163">
      <w:pPr>
        <w:spacing w:line="360" w:lineRule="auto"/>
        <w:rPr>
          <w:b/>
          <w:bCs/>
          <w:sz w:val="32"/>
          <w:szCs w:val="32"/>
          <w:rtl w:val="0"/>
        </w:rPr>
      </w:pPr>
    </w:p>
    <w:p w14:paraId="3B408DB5">
      <w:pPr>
        <w:spacing w:line="360" w:lineRule="auto"/>
        <w:rPr>
          <w:b/>
          <w:bCs/>
          <w:sz w:val="32"/>
          <w:szCs w:val="32"/>
          <w:rtl w:val="0"/>
        </w:rPr>
      </w:pPr>
    </w:p>
    <w:p w14:paraId="6DB9C7A7">
      <w:pPr>
        <w:spacing w:line="360" w:lineRule="auto"/>
        <w:rPr>
          <w:b/>
          <w:bCs/>
          <w:sz w:val="32"/>
          <w:szCs w:val="32"/>
          <w:rtl w:val="0"/>
        </w:rPr>
      </w:pPr>
    </w:p>
    <w:p w14:paraId="2E1EF918">
      <w:pPr>
        <w:spacing w:line="360" w:lineRule="auto"/>
        <w:rPr>
          <w:b/>
          <w:bCs/>
          <w:sz w:val="32"/>
          <w:szCs w:val="32"/>
          <w:rtl w:val="0"/>
        </w:rPr>
      </w:pPr>
    </w:p>
    <w:p w14:paraId="55D4248F">
      <w:pPr>
        <w:spacing w:line="360" w:lineRule="auto"/>
        <w:rPr>
          <w:b/>
          <w:bCs/>
          <w:sz w:val="32"/>
          <w:szCs w:val="32"/>
          <w:rtl w:val="0"/>
        </w:rPr>
      </w:pPr>
    </w:p>
    <w:p w14:paraId="0E2D05BE">
      <w:pPr>
        <w:spacing w:line="360" w:lineRule="auto"/>
        <w:rPr>
          <w:b/>
          <w:bCs/>
          <w:sz w:val="32"/>
          <w:szCs w:val="32"/>
          <w:rtl w:val="0"/>
        </w:rPr>
      </w:pPr>
    </w:p>
    <w:p w14:paraId="455B518E">
      <w:pPr>
        <w:spacing w:line="360" w:lineRule="auto"/>
        <w:rPr>
          <w:b/>
          <w:bCs/>
          <w:sz w:val="32"/>
          <w:szCs w:val="32"/>
          <w:rtl w:val="0"/>
        </w:rPr>
      </w:pPr>
    </w:p>
    <w:p w14:paraId="7948BDE6">
      <w:pPr>
        <w:spacing w:line="360" w:lineRule="auto"/>
        <w:rPr>
          <w:b/>
          <w:bCs/>
          <w:sz w:val="32"/>
          <w:szCs w:val="32"/>
          <w:rtl w:val="0"/>
        </w:rPr>
      </w:pPr>
    </w:p>
    <w:p w14:paraId="373604EE">
      <w:pPr>
        <w:spacing w:line="360" w:lineRule="auto"/>
        <w:jc w:val="center"/>
        <w:rPr>
          <w:rFonts w:ascii="Times New Roman" w:hAnsi="Times New Roman" w:eastAsia="Times New Roman" w:cs="Times New Roman"/>
          <w:b/>
          <w:bCs/>
          <w:color w:val="auto"/>
          <w:w w:val="99"/>
          <w:sz w:val="32"/>
          <w:szCs w:val="32"/>
        </w:rPr>
      </w:pPr>
      <w:r>
        <w:rPr>
          <w:rFonts w:ascii="Times New Roman" w:hAnsi="Times New Roman" w:eastAsia="Times New Roman" w:cs="Times New Roman"/>
          <w:b/>
          <w:bCs/>
          <w:color w:val="auto"/>
          <w:w w:val="99"/>
          <w:sz w:val="32"/>
          <w:szCs w:val="32"/>
        </w:rPr>
        <w:t>LIST OF TABLES</w:t>
      </w:r>
    </w:p>
    <w:sdt>
      <w:sdtPr>
        <w:id w:val="3"/>
        <w:docPartObj>
          <w:docPartGallery w:val="Table of Contents"/>
          <w:docPartUnique/>
        </w:docPartObj>
      </w:sdtPr>
      <w:sdtContent>
        <w:p w14:paraId="6958F3BB">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begin"/>
          </w:r>
          <w:r>
            <w:instrText xml:space="preserve"> TOC \h \u \z \t "Heading 1,1,Heading 2,2,Heading 3,3,Heading 4,4,Heading 5,5,Heading 6,6,"</w:instrText>
          </w:r>
          <w:r>
            <w:fldChar w:fldCharType="separate"/>
          </w:r>
          <w:r>
            <w:fldChar w:fldCharType="begin"/>
          </w:r>
          <w:r>
            <w:instrText xml:space="preserve"> HYPERLINK \l "_heading=h.1y810tw" </w:instrText>
          </w:r>
          <w:r>
            <w:fldChar w:fldCharType="separate"/>
          </w:r>
          <w:r>
            <w:rPr>
              <w:rFonts w:hint="default"/>
              <w:lang w:val="en-US"/>
            </w:rPr>
            <w:t>Table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1: </w:t>
          </w:r>
          <w:r>
            <w:rPr>
              <w:rFonts w:hint="default" w:eastAsia="Times New Roman" w:cs="Times New Roman"/>
              <w:b w:val="0"/>
              <w:i w:val="0"/>
              <w:smallCaps w:val="0"/>
              <w:strike w:val="0"/>
              <w:color w:val="000000"/>
              <w:sz w:val="24"/>
              <w:szCs w:val="24"/>
              <w:u w:val="none"/>
              <w:shd w:val="clear" w:fill="auto"/>
              <w:vertAlign w:val="baseline"/>
              <w:rtl w:val="0"/>
              <w:lang w:val="en-US"/>
            </w:rPr>
            <w:t>Gantt chart for Room Rental Servive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8</w:t>
          </w:r>
        </w:p>
        <w:p w14:paraId="2B1D101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pPr>
          <w:r>
            <w:fldChar w:fldCharType="end"/>
          </w:r>
          <w:r>
            <w:fldChar w:fldCharType="begin"/>
          </w:r>
          <w:r>
            <w:instrText xml:space="preserve"> HYPERLINK \l "_heading=h.49x2ik5" \h </w:instrText>
          </w:r>
          <w:r>
            <w:fldChar w:fldCharType="separate"/>
          </w:r>
          <w:r>
            <w:rPr>
              <w:rFonts w:hint="default"/>
              <w:lang w:val="en-US"/>
            </w:rPr>
            <w:t>Table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eastAsia="Times New Roman" w:cs="Times New Roman"/>
              <w:b w:val="0"/>
              <w:i w:val="0"/>
              <w:smallCaps w:val="0"/>
              <w:strike w:val="0"/>
              <w:color w:val="000000"/>
              <w:sz w:val="24"/>
              <w:szCs w:val="24"/>
              <w:u w:val="none"/>
              <w:shd w:val="clear" w:fill="auto"/>
              <w:vertAlign w:val="baseline"/>
              <w:rtl w:val="0"/>
              <w:lang w:val="en-US"/>
            </w:rPr>
            <w:t>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U</w:t>
          </w:r>
          <w:r>
            <w:rPr>
              <w:rFonts w:hint="default" w:eastAsia="Times New Roman" w:cs="Times New Roman"/>
              <w:b w:val="0"/>
              <w:i w:val="0"/>
              <w:smallCaps w:val="0"/>
              <w:strike w:val="0"/>
              <w:color w:val="000000"/>
              <w:sz w:val="24"/>
              <w:szCs w:val="24"/>
              <w:u w:val="none"/>
              <w:shd w:val="clear" w:fill="auto"/>
              <w:vertAlign w:val="baseline"/>
              <w:rtl w:val="0"/>
              <w:lang w:val="en-US"/>
            </w:rPr>
            <w:t xml:space="preserve">nit Testing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20</w:t>
          </w:r>
          <w:bookmarkStart w:id="66" w:name="_GoBack"/>
          <w:bookmarkEnd w:id="66"/>
        </w:p>
        <w:p w14:paraId="3367726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begin"/>
          </w:r>
          <w:r>
            <w:instrText xml:space="preserve"> HYPERLINK \l "_heading=h.3as4poj" </w:instrText>
          </w:r>
          <w:r>
            <w:fldChar w:fldCharType="separate"/>
          </w:r>
          <w:r>
            <w:rPr>
              <w:rFonts w:hint="default"/>
              <w:lang w:val="en-US"/>
            </w:rPr>
            <w:t>Table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eastAsia="Times New Roman" w:cs="Times New Roman"/>
              <w:b w:val="0"/>
              <w:i w:val="0"/>
              <w:smallCaps w:val="0"/>
              <w:strike w:val="0"/>
              <w:color w:val="000000"/>
              <w:sz w:val="24"/>
              <w:szCs w:val="24"/>
              <w:u w:val="none"/>
              <w:shd w:val="clear" w:fill="auto"/>
              <w:vertAlign w:val="baseline"/>
              <w:rtl w:val="0"/>
              <w:lang w:val="en-US"/>
            </w:rPr>
            <w:t>3</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eastAsia="Times New Roman" w:cs="Times New Roman"/>
              <w:b w:val="0"/>
              <w:i w:val="0"/>
              <w:smallCaps w:val="0"/>
              <w:strike w:val="0"/>
              <w:color w:val="000000"/>
              <w:sz w:val="24"/>
              <w:szCs w:val="24"/>
              <w:u w:val="none"/>
              <w:shd w:val="clear" w:fill="auto"/>
              <w:vertAlign w:val="baseline"/>
              <w:rtl w:val="0"/>
              <w:lang w:val="en-US"/>
            </w:rPr>
            <w:t>System Testing-login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21</w:t>
          </w:r>
        </w:p>
        <w:p w14:paraId="4B6BA93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pPr>
          <w:r>
            <w:fldChar w:fldCharType="end"/>
          </w:r>
          <w:r>
            <w:fldChar w:fldCharType="begin"/>
          </w:r>
          <w:r>
            <w:instrText xml:space="preserve"> HYPERLINK \l "_heading=h.49x2ik5" \h </w:instrText>
          </w:r>
          <w:r>
            <w:fldChar w:fldCharType="separate"/>
          </w:r>
          <w:r>
            <w:rPr>
              <w:rFonts w:hint="default"/>
              <w:lang w:val="en-US"/>
            </w:rPr>
            <w:t>Table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eastAsia="Times New Roman" w:cs="Times New Roman"/>
              <w:b w:val="0"/>
              <w:i w:val="0"/>
              <w:smallCaps w:val="0"/>
              <w:strike w:val="0"/>
              <w:color w:val="000000"/>
              <w:sz w:val="24"/>
              <w:szCs w:val="24"/>
              <w:u w:val="none"/>
              <w:shd w:val="clear" w:fill="auto"/>
              <w:vertAlign w:val="baseline"/>
              <w:rtl w:val="0"/>
              <w:lang w:val="en-US"/>
            </w:rPr>
            <w:t>4</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eastAsia="Times New Roman" w:cs="Times New Roman"/>
              <w:b w:val="0"/>
              <w:i w:val="0"/>
              <w:smallCaps w:val="0"/>
              <w:strike w:val="0"/>
              <w:color w:val="000000"/>
              <w:sz w:val="24"/>
              <w:szCs w:val="24"/>
              <w:u w:val="none"/>
              <w:shd w:val="clear" w:fill="auto"/>
              <w:vertAlign w:val="baseline"/>
              <w:rtl w:val="0"/>
              <w:lang w:val="en-US"/>
            </w:rPr>
            <w:t>System Testing-registration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2</w:t>
          </w:r>
          <w:r>
            <w:rPr>
              <w:rFonts w:ascii="Times New Roman" w:hAnsi="Times New Roman" w:eastAsia="Times New Roman" w:cs="Times New Roman"/>
              <w:b w:val="0"/>
              <w:i w:val="0"/>
              <w:smallCaps w:val="0"/>
              <w:strike w:val="0"/>
              <w:color w:val="000000"/>
              <w:sz w:val="24"/>
              <w:szCs w:val="24"/>
              <w:u w:val="none"/>
              <w:shd w:val="clear" w:fill="auto"/>
              <w:vertAlign w:val="baseline"/>
              <w:rtl w:val="0"/>
            </w:rPr>
            <w:fldChar w:fldCharType="end"/>
          </w:r>
          <w:r>
            <w:rPr>
              <w:rFonts w:hint="default" w:eastAsia="Times New Roman" w:cs="Times New Roman"/>
              <w:b w:val="0"/>
              <w:i w:val="0"/>
              <w:smallCaps w:val="0"/>
              <w:strike w:val="0"/>
              <w:color w:val="000000"/>
              <w:sz w:val="24"/>
              <w:szCs w:val="24"/>
              <w:u w:val="none"/>
              <w:shd w:val="clear" w:fill="auto"/>
              <w:vertAlign w:val="baseline"/>
              <w:rtl w:val="0"/>
              <w:lang w:val="en-US"/>
            </w:rPr>
            <w:t>3</w:t>
          </w:r>
        </w:p>
        <w:p w14:paraId="11C675E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r>
            <w:fldChar w:fldCharType="begin"/>
          </w:r>
          <w:r>
            <w:instrText xml:space="preserve"> HYPERLINK \l "_heading=h.2p2csry" </w:instrText>
          </w:r>
          <w:r>
            <w:fldChar w:fldCharType="separate"/>
          </w:r>
          <w:r>
            <w:rPr>
              <w:rFonts w:hint="default"/>
              <w:lang w:val="en-US"/>
            </w:rPr>
            <w:t>Table</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w:t>
          </w:r>
          <w:r>
            <w:rPr>
              <w:rFonts w:hint="default" w:eastAsia="Times New Roman" w:cs="Times New Roman"/>
              <w:b w:val="0"/>
              <w:i w:val="0"/>
              <w:smallCaps w:val="0"/>
              <w:strike w:val="0"/>
              <w:color w:val="000000"/>
              <w:sz w:val="24"/>
              <w:szCs w:val="24"/>
              <w:u w:val="none"/>
              <w:shd w:val="clear" w:fill="auto"/>
              <w:vertAlign w:val="baseline"/>
              <w:rtl w:val="0"/>
              <w:lang w:val="en-US"/>
            </w:rPr>
            <w:t>5</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w:t>
          </w:r>
          <w:r>
            <w:rPr>
              <w:rFonts w:hint="default" w:eastAsia="Times New Roman" w:cs="Times New Roman"/>
              <w:b w:val="0"/>
              <w:i w:val="0"/>
              <w:smallCaps w:val="0"/>
              <w:strike w:val="0"/>
              <w:color w:val="000000"/>
              <w:sz w:val="24"/>
              <w:szCs w:val="24"/>
              <w:u w:val="none"/>
              <w:shd w:val="clear" w:fill="auto"/>
              <w:vertAlign w:val="baseline"/>
              <w:rtl w:val="0"/>
              <w:lang w:val="en-US"/>
            </w:rPr>
            <w:t xml:space="preserve"> System Testing-Add To Cart button</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ab/>
          </w:r>
          <w:r>
            <w:rPr>
              <w:rFonts w:hint="default" w:eastAsia="Times New Roman" w:cs="Times New Roman"/>
              <w:b w:val="0"/>
              <w:i w:val="0"/>
              <w:smallCaps w:val="0"/>
              <w:strike w:val="0"/>
              <w:color w:val="000000"/>
              <w:sz w:val="24"/>
              <w:szCs w:val="24"/>
              <w:u w:val="none"/>
              <w:shd w:val="clear" w:fill="auto"/>
              <w:vertAlign w:val="baseline"/>
              <w:rtl w:val="0"/>
              <w:lang w:val="en-US"/>
            </w:rPr>
            <w:t>24</w:t>
          </w:r>
        </w:p>
        <w:p w14:paraId="36515437">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right" w:pos="8296"/>
            </w:tabs>
            <w:spacing w:before="20" w:after="0" w:line="360" w:lineRule="auto"/>
            <w:ind w:left="0" w:right="0" w:firstLine="0"/>
            <w:jc w:val="both"/>
          </w:pPr>
          <w:r>
            <w:fldChar w:fldCharType="end"/>
          </w:r>
        </w:p>
        <w:p w14:paraId="017D73E3">
          <w:pPr>
            <w:spacing w:line="360" w:lineRule="auto"/>
            <w:jc w:val="center"/>
          </w:pPr>
          <w:r>
            <w:fldChar w:fldCharType="end"/>
          </w:r>
        </w:p>
      </w:sdtContent>
    </w:sdt>
    <w:p w14:paraId="5C7A9577">
      <w:pPr>
        <w:spacing w:line="360" w:lineRule="auto"/>
      </w:pPr>
    </w:p>
    <w:p w14:paraId="75E77FCA">
      <w:pPr>
        <w:spacing w:line="360" w:lineRule="auto"/>
      </w:pPr>
    </w:p>
    <w:p w14:paraId="38F5A12F">
      <w:pPr>
        <w:spacing w:line="360" w:lineRule="auto"/>
      </w:pPr>
    </w:p>
    <w:p w14:paraId="5EF074D8">
      <w:pPr>
        <w:spacing w:line="360" w:lineRule="auto"/>
      </w:pPr>
    </w:p>
    <w:p w14:paraId="40D3ED0B">
      <w:pPr>
        <w:spacing w:line="360" w:lineRule="auto"/>
      </w:pPr>
    </w:p>
    <w:p w14:paraId="74C3217D">
      <w:pPr>
        <w:spacing w:line="360" w:lineRule="auto"/>
      </w:pPr>
    </w:p>
    <w:p w14:paraId="19F6D7A9">
      <w:pPr>
        <w:spacing w:line="360" w:lineRule="auto"/>
      </w:pPr>
    </w:p>
    <w:p w14:paraId="403A03E9">
      <w:pPr>
        <w:spacing w:line="360" w:lineRule="auto"/>
      </w:pPr>
    </w:p>
    <w:p w14:paraId="303A7A61">
      <w:pPr>
        <w:spacing w:line="360" w:lineRule="auto"/>
      </w:pPr>
    </w:p>
    <w:p w14:paraId="02602E38">
      <w:pPr>
        <w:spacing w:line="360" w:lineRule="auto"/>
      </w:pPr>
    </w:p>
    <w:p w14:paraId="3F7CB0B9">
      <w:pPr>
        <w:pStyle w:val="2"/>
        <w:spacing w:line="360" w:lineRule="auto"/>
        <w:ind w:left="0" w:leftChars="0" w:firstLine="0" w:firstLineChars="0"/>
        <w:rPr>
          <w:rtl w:val="0"/>
        </w:rPr>
      </w:pPr>
    </w:p>
    <w:p w14:paraId="16A19A63">
      <w:pPr>
        <w:pStyle w:val="2"/>
        <w:spacing w:line="360" w:lineRule="auto"/>
        <w:ind w:left="0" w:leftChars="0" w:firstLine="0" w:firstLineChars="0"/>
        <w:rPr>
          <w:rtl w:val="0"/>
        </w:rPr>
      </w:pPr>
    </w:p>
    <w:p w14:paraId="4B3CBB46">
      <w:pPr>
        <w:pStyle w:val="2"/>
        <w:spacing w:line="360" w:lineRule="auto"/>
        <w:ind w:left="0" w:leftChars="0" w:firstLine="0" w:firstLineChars="0"/>
        <w:rPr>
          <w:rtl w:val="0"/>
        </w:rPr>
      </w:pPr>
    </w:p>
    <w:p w14:paraId="3CC14F31">
      <w:pPr>
        <w:pStyle w:val="2"/>
        <w:spacing w:line="360" w:lineRule="auto"/>
        <w:ind w:left="0" w:leftChars="0" w:firstLine="0" w:firstLineChars="0"/>
        <w:rPr>
          <w:rtl w:val="0"/>
        </w:rPr>
      </w:pPr>
    </w:p>
    <w:p w14:paraId="101BE129">
      <w:pPr>
        <w:spacing w:line="360" w:lineRule="auto"/>
        <w:rPr>
          <w:rtl w:val="0"/>
        </w:rPr>
      </w:pPr>
    </w:p>
    <w:p w14:paraId="09D81D99">
      <w:pPr>
        <w:spacing w:line="360" w:lineRule="auto"/>
        <w:rPr>
          <w:rtl w:val="0"/>
        </w:rPr>
      </w:pPr>
    </w:p>
    <w:p w14:paraId="5ED97FED">
      <w:pPr>
        <w:pStyle w:val="2"/>
        <w:spacing w:line="360" w:lineRule="auto"/>
        <w:ind w:left="0" w:leftChars="0" w:firstLine="0" w:firstLineChars="0"/>
        <w:rPr>
          <w:rtl w:val="0"/>
        </w:rPr>
        <w:sectPr>
          <w:footerReference r:id="rId11" w:type="first"/>
          <w:footerReference r:id="rId10" w:type="default"/>
          <w:pgSz w:w="11906" w:h="16838"/>
          <w:pgMar w:top="1440" w:right="1440" w:bottom="1440" w:left="1800" w:header="720" w:footer="720" w:gutter="0"/>
          <w:pgNumType w:fmt="lowerRoman" w:start="1"/>
          <w:cols w:space="720" w:num="1"/>
          <w:titlePg/>
        </w:sectPr>
      </w:pPr>
    </w:p>
    <w:p w14:paraId="71B26551">
      <w:pPr>
        <w:spacing w:after="0"/>
        <w:ind w:right="-339"/>
        <w:jc w:val="center"/>
        <w:rPr>
          <w:rFonts w:ascii="Times New Roman" w:hAnsi="Times New Roman" w:eastAsia="Times New Roman" w:cs="Times New Roman"/>
          <w:b/>
          <w:bCs/>
          <w:color w:val="auto"/>
          <w:sz w:val="32"/>
          <w:szCs w:val="32"/>
        </w:rPr>
      </w:pPr>
      <w:bookmarkStart w:id="6" w:name="_heading=h.1t3h5sf" w:colFirst="0" w:colLast="0"/>
      <w:bookmarkEnd w:id="6"/>
      <w:r>
        <w:rPr>
          <w:rFonts w:ascii="Times New Roman" w:hAnsi="Times New Roman" w:eastAsia="Times New Roman" w:cs="Times New Roman"/>
          <w:b/>
          <w:bCs/>
          <w:color w:val="auto"/>
          <w:sz w:val="32"/>
          <w:szCs w:val="32"/>
        </w:rPr>
        <w:t>CHAPTER: 1</w:t>
      </w:r>
    </w:p>
    <w:p w14:paraId="1B302D0D">
      <w:pPr>
        <w:spacing w:after="0"/>
        <w:ind w:right="-339"/>
        <w:jc w:val="both"/>
        <w:rPr>
          <w:rFonts w:ascii="Times New Roman" w:hAnsi="Times New Roman" w:eastAsia="Times New Roman" w:cs="Times New Roman"/>
          <w:b/>
          <w:bCs/>
          <w:color w:val="auto"/>
          <w:sz w:val="20"/>
          <w:szCs w:val="20"/>
        </w:rPr>
      </w:pPr>
    </w:p>
    <w:p w14:paraId="69A107BA">
      <w:pPr>
        <w:spacing w:after="0"/>
        <w:ind w:left="3460"/>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INTRODUCTION</w:t>
      </w:r>
    </w:p>
    <w:p w14:paraId="5E38EA57">
      <w:pPr>
        <w:spacing w:after="0"/>
        <w:ind w:left="3460"/>
        <w:rPr>
          <w:rFonts w:ascii="Times New Roman" w:hAnsi="Times New Roman" w:eastAsia="Times New Roman" w:cs="Times New Roman"/>
          <w:b/>
          <w:bCs/>
          <w:color w:val="auto"/>
          <w:sz w:val="32"/>
          <w:szCs w:val="32"/>
        </w:rPr>
      </w:pPr>
    </w:p>
    <w:p w14:paraId="5A17D798">
      <w:pPr>
        <w:pStyle w:val="3"/>
        <w:numPr>
          <w:ilvl w:val="1"/>
          <w:numId w:val="1"/>
        </w:numPr>
        <w:spacing w:line="360" w:lineRule="auto"/>
      </w:pPr>
      <w:r>
        <w:rPr>
          <w:rtl w:val="0"/>
        </w:rPr>
        <w:t>Introduction</w:t>
      </w:r>
    </w:p>
    <w:p w14:paraId="00834E43">
      <w:pPr>
        <w:spacing w:line="360" w:lineRule="auto"/>
      </w:pPr>
      <w:r>
        <w:rPr>
          <w:rtl w:val="0"/>
        </w:rPr>
        <w:t xml:space="preserve">In the modern era of science and technology, the internet and its services have become the basic need for the daily ritual of human beings. With the rapid growth of E-Commerce and everything online buying and renting sites are also taking place in the trend. In this Room Rental Service, people can order and book a room by viewing the various options available on the website with validated as well as correct information. The housing market is constantly changing and finding a place to live can be challenging. For many people renting a room is a practical and affordable alternative to buying a home or renting an entire apartment. Room rental can be a win-win situation for both parties. Whether you are a rental looking for a room or a landlord looking to rent one out. This guide will help to navigate the process and find the perfect match. The main advantage of my system is that it is easy to use for both customers as well as suppliers and the customer can always look over the updated site whereas customers can easily update their needs without wasting time. The application could also help the apartment and house owners promote their houses by simply uploading pictures of their units. An Internet connection is required to use this application. </w:t>
      </w:r>
    </w:p>
    <w:p w14:paraId="604EBA23">
      <w:pPr>
        <w:spacing w:line="360" w:lineRule="auto"/>
        <w:rPr>
          <w:rtl w:val="0"/>
        </w:rPr>
      </w:pPr>
      <w:r>
        <w:rPr>
          <w:rtl w:val="0"/>
        </w:rPr>
        <w:t>Adding the properties (room/s, flat/s) and tenant details on the page is easy. Similarly viewing the details and updating it is easy. Here registration is a must for all the property owners having this page to add and keep the record of their properties and tenants. After registration, the property/house owner can use his/her registered email account and password to log in to the system. It can also help house owners promote their business. It promotes smart technology.</w:t>
      </w:r>
      <w:bookmarkStart w:id="7" w:name="_heading=h.4d34og8" w:colFirst="0" w:colLast="0"/>
      <w:bookmarkEnd w:id="7"/>
    </w:p>
    <w:p w14:paraId="43C78C8C">
      <w:pPr>
        <w:pStyle w:val="2"/>
        <w:spacing w:line="360" w:lineRule="auto"/>
        <w:ind w:left="0" w:leftChars="0" w:firstLine="0" w:firstLineChars="0"/>
      </w:pPr>
      <w:r>
        <w:rPr>
          <w:rtl w:val="0"/>
        </w:rPr>
        <w:t>1.2 Problem Statement</w:t>
      </w:r>
    </w:p>
    <w:p w14:paraId="1B3A4671">
      <w:pPr>
        <w:spacing w:line="360" w:lineRule="auto"/>
        <w:rPr>
          <w:rFonts w:hint="default"/>
          <w:rtl w:val="0"/>
          <w:lang w:val="en-US"/>
        </w:rPr>
      </w:pPr>
      <w:bookmarkStart w:id="8" w:name="_heading=h.2s8eyo1" w:colFirst="0" w:colLast="0"/>
      <w:bookmarkEnd w:id="8"/>
      <w:r>
        <w:rPr>
          <w:rtl w:val="0"/>
        </w:rPr>
        <w:t>The challenges faced by most people in booking and renting rooms in real-world scenarios are defining needs and preferences, and what kind of amenities are they looking for even if the room is available. One of the most common problem</w:t>
      </w:r>
      <w:r>
        <w:rPr>
          <w:rFonts w:hint="default"/>
          <w:rtl w:val="0"/>
          <w:lang w:val="en-US"/>
        </w:rPr>
        <w:t xml:space="preserve"> </w:t>
      </w:r>
      <w:r>
        <w:rPr>
          <w:rtl w:val="0"/>
        </w:rPr>
        <w:t>related to Room rental services is fraud and scams.  Room rental service will solve the problem of finding a room easily for tenants and keep track of tenant maintenance requests, tenant records, and contact management, to make it easier for the tenant and control the rental payment. It also provides ubiquity to tenants to find their required rooms/flats. Also, house owners upload their room with detail</w:t>
      </w:r>
      <w:r>
        <w:rPr>
          <w:rFonts w:hint="default"/>
          <w:rtl w:val="0"/>
          <w:lang w:val="en-US"/>
        </w:rPr>
        <w:t>.</w:t>
      </w:r>
    </w:p>
    <w:p w14:paraId="5E8D74D3">
      <w:pPr>
        <w:spacing w:line="360" w:lineRule="auto"/>
        <w:rPr>
          <w:rFonts w:hint="default"/>
          <w:rtl w:val="0"/>
          <w:lang w:val="en-US"/>
        </w:rPr>
      </w:pPr>
    </w:p>
    <w:p w14:paraId="3AA3746E">
      <w:pPr>
        <w:pStyle w:val="3"/>
        <w:spacing w:line="360" w:lineRule="auto"/>
      </w:pPr>
      <w:r>
        <w:rPr>
          <w:rtl w:val="0"/>
        </w:rPr>
        <w:t>1.3 Objectives</w:t>
      </w:r>
    </w:p>
    <w:p w14:paraId="0E497908">
      <w:pPr>
        <w:spacing w:line="360" w:lineRule="auto"/>
        <w:ind w:right="6"/>
      </w:pPr>
      <w:r>
        <w:rPr>
          <w:rtl w:val="0"/>
        </w:rPr>
        <w:t>The</w:t>
      </w:r>
      <w:r>
        <w:rPr>
          <w:sz w:val="28"/>
          <w:szCs w:val="28"/>
          <w:rtl w:val="0"/>
        </w:rPr>
        <w:t xml:space="preserve"> </w:t>
      </w:r>
      <w:r>
        <w:rPr>
          <w:rtl w:val="0"/>
        </w:rPr>
        <w:t>objectives of the room rental service application are as follows:</w:t>
      </w:r>
    </w:p>
    <w:p w14:paraId="306A78D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 find and rent a room or flats easily without investing a lot of time and effort.</w:t>
      </w:r>
    </w:p>
    <w:p w14:paraId="0DE0C8F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b w:val="0"/>
          <w:i w:val="0"/>
          <w:smallCaps w:val="0"/>
          <w:strike w:val="0"/>
          <w:color w:val="000000"/>
          <w:sz w:val="28"/>
          <w:szCs w:val="28"/>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To get suitable tenants as per the details uploaded by the House owner.</w:t>
      </w:r>
    </w:p>
    <w:p w14:paraId="1013022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hint="default"/>
          <w:rtl w:val="0"/>
          <w:lang w:val="en-US"/>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To overcome </w:t>
      </w:r>
      <w:r>
        <w:rPr>
          <w:rtl w:val="0"/>
        </w:rPr>
        <w:t xml:space="preserve">the </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old process of finding rooms and property.</w:t>
      </w:r>
    </w:p>
    <w:p w14:paraId="42012066">
      <w:pPr>
        <w:spacing w:line="360" w:lineRule="auto"/>
        <w:rPr>
          <w:rFonts w:hint="default"/>
          <w:rtl w:val="0"/>
          <w:lang w:val="en-US"/>
        </w:rPr>
      </w:pPr>
    </w:p>
    <w:p w14:paraId="01C55206">
      <w:pPr>
        <w:pStyle w:val="3"/>
        <w:spacing w:line="360" w:lineRule="auto"/>
      </w:pPr>
      <w:r>
        <w:rPr>
          <w:rtl w:val="0"/>
        </w:rPr>
        <w:t>1.4 Scope and Limitation</w:t>
      </w:r>
    </w:p>
    <w:p w14:paraId="572D399D">
      <w:pPr>
        <w:spacing w:line="360" w:lineRule="auto"/>
        <w:rPr>
          <w:b/>
        </w:rPr>
      </w:pPr>
      <w:r>
        <w:rPr>
          <w:rFonts w:hint="default"/>
          <w:b/>
          <w:rtl w:val="0"/>
          <w:lang w:val="en-US"/>
        </w:rPr>
        <w:t xml:space="preserve">1.4.1 </w:t>
      </w:r>
      <w:r>
        <w:rPr>
          <w:b/>
          <w:rtl w:val="0"/>
        </w:rPr>
        <w:t>Scope</w:t>
      </w:r>
    </w:p>
    <w:p w14:paraId="7AE5041F">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6" w:hanging="360"/>
        <w:jc w:val="both"/>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It can be used by the room seekers to find and locate rooms.</w:t>
      </w:r>
    </w:p>
    <w:p w14:paraId="7E83A88E">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6" w:hanging="360"/>
        <w:jc w:val="both"/>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It can be used by common users easily thus saving their time and money.</w:t>
      </w:r>
    </w:p>
    <w:p w14:paraId="11EDAEB2">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720" w:right="0" w:hanging="36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rFonts w:ascii="Times New Roman" w:hAnsi="Times New Roman" w:eastAsia="Times New Roman" w:cs="Times New Roman"/>
          <w:b w:val="0"/>
          <w:i w:val="0"/>
          <w:smallCaps w:val="0"/>
          <w:strike w:val="0"/>
          <w:color w:val="000000"/>
          <w:sz w:val="24"/>
          <w:szCs w:val="24"/>
          <w:u w:val="none"/>
          <w:shd w:val="clear" w:fill="auto"/>
          <w:vertAlign w:val="baseline"/>
          <w:rtl w:val="0"/>
        </w:rPr>
        <w:t>It can be used to handle inquiries, requests</w:t>
      </w:r>
      <w:r>
        <w:rPr>
          <w:rtl w:val="0"/>
        </w:rPr>
        <w:t>,</w:t>
      </w:r>
      <w:r>
        <w:rPr>
          <w:rFonts w:ascii="Times New Roman" w:hAnsi="Times New Roman" w:eastAsia="Times New Roman" w:cs="Times New Roman"/>
          <w:b w:val="0"/>
          <w:i w:val="0"/>
          <w:smallCaps w:val="0"/>
          <w:strike w:val="0"/>
          <w:color w:val="000000"/>
          <w:sz w:val="24"/>
          <w:szCs w:val="24"/>
          <w:u w:val="none"/>
          <w:shd w:val="clear" w:fill="auto"/>
          <w:vertAlign w:val="baseline"/>
          <w:rtl w:val="0"/>
        </w:rPr>
        <w:t xml:space="preserve"> and any issues of the user that may arise during finding rooms.</w:t>
      </w:r>
    </w:p>
    <w:p w14:paraId="60ACE1B1">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360" w:leftChars="0" w:right="0" w:rightChars="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42797D34">
      <w:pPr>
        <w:spacing w:line="360" w:lineRule="auto"/>
        <w:rPr>
          <w:b/>
        </w:rPr>
      </w:pPr>
      <w:r>
        <w:rPr>
          <w:rFonts w:hint="default"/>
          <w:b/>
          <w:rtl w:val="0"/>
          <w:lang w:val="en-US"/>
        </w:rPr>
        <w:t xml:space="preserve">1.4.2 </w:t>
      </w:r>
      <w:r>
        <w:rPr>
          <w:b/>
          <w:rtl w:val="0"/>
        </w:rPr>
        <w:t>Limitation</w:t>
      </w:r>
    </w:p>
    <w:p w14:paraId="559B7907">
      <w:pPr>
        <w:spacing w:line="360" w:lineRule="auto"/>
      </w:pPr>
      <w:r>
        <w:rPr>
          <w:rtl w:val="0"/>
        </w:rPr>
        <w:t>This project is based within a boundary of NextJs, ReactJs, and Python. This project uses an international payment gateway like Stripe and Nepal has a low-country Stripe, and PayPal is still having trouble being implemented properly while the Nepali payment gateway does not have the proper documentation and packages required for this project. Even some of the territory boundary problems and some problems didn’t have solutions even in the world’s best forum like stack overflow which took a long time to be solved. This project is limiting the possibilities of providing rooms and apartments to the local people with the system implemented by room rental services.</w:t>
      </w:r>
    </w:p>
    <w:p w14:paraId="12AF4A84">
      <w:pPr>
        <w:keepNext w:val="0"/>
        <w:keepLines w:val="0"/>
        <w:pageBreakBefore w:val="0"/>
        <w:widowControl/>
        <w:numPr>
          <w:ilvl w:val="0"/>
          <w:numId w:val="0"/>
        </w:numPr>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right="0" w:rightChars="0"/>
        <w:jc w:val="both"/>
        <w:rPr>
          <w:rFonts w:hint="default" w:ascii="Times New Roman" w:hAnsi="Times New Roman" w:eastAsia="Times New Roman" w:cs="Times New Roman"/>
          <w:b w:val="0"/>
          <w:i w:val="0"/>
          <w:smallCaps w:val="0"/>
          <w:strike w:val="0"/>
          <w:color w:val="000000"/>
          <w:sz w:val="24"/>
          <w:szCs w:val="24"/>
          <w:u w:val="none"/>
          <w:shd w:val="clear" w:fill="auto"/>
          <w:vertAlign w:val="baseline"/>
          <w:rtl w:val="0"/>
          <w:lang w:val="en-US"/>
        </w:rPr>
        <w:sectPr>
          <w:footerReference r:id="rId13" w:type="first"/>
          <w:footerReference r:id="rId12" w:type="default"/>
          <w:pgSz w:w="11906" w:h="16838"/>
          <w:pgMar w:top="1440" w:right="1440" w:bottom="1440" w:left="1800" w:header="720" w:footer="720" w:gutter="0"/>
          <w:pgNumType w:fmt="decimal" w:start="1"/>
          <w:cols w:space="720" w:num="1"/>
          <w:titlePg/>
        </w:sectPr>
      </w:pPr>
    </w:p>
    <w:p w14:paraId="4DF84EFD">
      <w:pPr>
        <w:pStyle w:val="3"/>
        <w:spacing w:line="360" w:lineRule="auto"/>
      </w:pPr>
      <w:bookmarkStart w:id="9" w:name="_heading=h.3rdcrjn" w:colFirst="0" w:colLast="0"/>
      <w:bookmarkEnd w:id="9"/>
      <w:bookmarkStart w:id="10" w:name="_1.5 Development Methodology"/>
      <w:r>
        <w:rPr>
          <w:rtl w:val="0"/>
        </w:rPr>
        <w:t>1.5 Development Methodology</w:t>
      </w:r>
    </w:p>
    <w:bookmarkEnd w:id="10"/>
    <w:p w14:paraId="27092C13">
      <w:pPr>
        <w:spacing w:line="360" w:lineRule="auto"/>
      </w:pPr>
      <w:r>
        <w:rPr>
          <w:rtl w:val="0"/>
        </w:rPr>
        <w:t xml:space="preserve">There are uncountable resources available as secondary sources and primary sources however this project is based more on Secondary sources like blogs, articles, books, official sites, and official materials. Tutorial videos from social media like YouTube, Udemy, and Coursera assisted widely in developing this project. Primary sources like the project supervisor, peers, and teachers were valuable sources for conducting this project and its documentation. This project is based on prototype methodology due to the uncertainty of materials that may be in demand or to cope with the changes. However, this project had to be made ready by the end of the semester so the prototype was presented in the proposal, then again updated prototype was proposed in mid-defense, and so on. </w:t>
      </w:r>
    </w:p>
    <w:p w14:paraId="3464FDFB">
      <w:pPr>
        <w:spacing w:line="360" w:lineRule="auto"/>
        <w:jc w:val="center"/>
      </w:pPr>
    </w:p>
    <w:p w14:paraId="265C6FEF">
      <w:pPr>
        <w:spacing w:line="360" w:lineRule="auto"/>
        <w:jc w:val="center"/>
      </w:pPr>
      <w:r>
        <w:rPr>
          <w:rFonts w:ascii="Times New Roman" w:hAnsi="Times New Roman" w:eastAsia="Times New Roman" w:cs="Times New Roman"/>
          <w:i w:val="0"/>
          <w:color w:val="000000"/>
          <w:sz w:val="24"/>
          <w:szCs w:val="24"/>
          <w:u w:val="none"/>
          <w:vertAlign w:val="baseline"/>
        </w:rPr>
        <w:drawing>
          <wp:inline distT="0" distB="0" distL="114300" distR="114300">
            <wp:extent cx="4838700" cy="1506855"/>
            <wp:effectExtent l="12700" t="12700" r="15875" b="13970"/>
            <wp:docPr id="22" name="image4.png" descr="IMG_256"/>
            <wp:cNvGraphicFramePr/>
            <a:graphic xmlns:a="http://schemas.openxmlformats.org/drawingml/2006/main">
              <a:graphicData uri="http://schemas.openxmlformats.org/drawingml/2006/picture">
                <pic:pic xmlns:pic="http://schemas.openxmlformats.org/drawingml/2006/picture">
                  <pic:nvPicPr>
                    <pic:cNvPr id="22" name="image4.png" descr="IMG_256"/>
                    <pic:cNvPicPr preferRelativeResize="0"/>
                  </pic:nvPicPr>
                  <pic:blipFill>
                    <a:blip r:embed="rId19"/>
                    <a:srcRect/>
                    <a:stretch>
                      <a:fillRect/>
                    </a:stretch>
                  </pic:blipFill>
                  <pic:spPr>
                    <a:xfrm>
                      <a:off x="0" y="0"/>
                      <a:ext cx="4838700" cy="1506855"/>
                    </a:xfrm>
                    <a:prstGeom prst="rect">
                      <a:avLst/>
                    </a:prstGeom>
                    <a:ln w="12700" cmpd="sng">
                      <a:solidFill>
                        <a:schemeClr val="tx1"/>
                      </a:solidFill>
                      <a:prstDash val="solid"/>
                    </a:ln>
                  </pic:spPr>
                </pic:pic>
              </a:graphicData>
            </a:graphic>
          </wp:inline>
        </w:drawing>
      </w:r>
    </w:p>
    <w:p w14:paraId="7D4A7316">
      <w:pPr>
        <w:spacing w:line="360" w:lineRule="auto"/>
        <w:jc w:val="both"/>
      </w:pPr>
    </w:p>
    <w:p w14:paraId="1E107DA3">
      <w:pPr>
        <w:spacing w:line="360" w:lineRule="auto"/>
        <w:jc w:val="center"/>
      </w:pPr>
      <w:r>
        <w:rPr>
          <w:b/>
          <w:rtl w:val="0"/>
        </w:rPr>
        <w:t>Figure 0: Development methodology</w:t>
      </w:r>
    </w:p>
    <w:p w14:paraId="060EF5F8">
      <w:pPr>
        <w:spacing w:line="360" w:lineRule="auto"/>
        <w:jc w:val="center"/>
        <w:rPr>
          <w:b/>
        </w:rPr>
      </w:pPr>
    </w:p>
    <w:p w14:paraId="71427427">
      <w:pPr>
        <w:pStyle w:val="3"/>
        <w:spacing w:line="360" w:lineRule="auto"/>
      </w:pPr>
      <w:bookmarkStart w:id="11" w:name="_heading=h.26in1rg" w:colFirst="0" w:colLast="0"/>
      <w:bookmarkEnd w:id="11"/>
      <w:r>
        <w:rPr>
          <w:rtl w:val="0"/>
        </w:rPr>
        <w:t>1.6 Report Organization</w:t>
      </w:r>
    </w:p>
    <w:p w14:paraId="13A67D07">
      <w:pPr>
        <w:spacing w:line="360" w:lineRule="auto"/>
      </w:pPr>
      <w:r>
        <w:rPr>
          <w:rtl w:val="0"/>
        </w:rPr>
        <w:t>This report is organized in 5 different chapters based on the official documentation as per Tribhuvan University.</w:t>
      </w:r>
    </w:p>
    <w:p w14:paraId="143CCCDD">
      <w:pPr>
        <w:spacing w:line="360" w:lineRule="auto"/>
      </w:pPr>
    </w:p>
    <w:p w14:paraId="174D6956">
      <w:pPr>
        <w:spacing w:line="360" w:lineRule="auto"/>
        <w:rPr>
          <w:b/>
          <w:rtl w:val="0"/>
        </w:rPr>
      </w:pPr>
    </w:p>
    <w:p w14:paraId="46B820D3">
      <w:pPr>
        <w:spacing w:line="360" w:lineRule="auto"/>
        <w:rPr>
          <w:b/>
          <w:rtl w:val="0"/>
        </w:rPr>
      </w:pPr>
    </w:p>
    <w:p w14:paraId="3D84C981">
      <w:pPr>
        <w:spacing w:line="360" w:lineRule="auto"/>
        <w:rPr>
          <w:b/>
          <w:rtl w:val="0"/>
        </w:rPr>
      </w:pPr>
    </w:p>
    <w:p w14:paraId="068C61D8">
      <w:pPr>
        <w:spacing w:line="360" w:lineRule="auto"/>
        <w:rPr>
          <w:b/>
          <w:rtl w:val="0"/>
        </w:rPr>
      </w:pPr>
    </w:p>
    <w:p w14:paraId="717BBAED">
      <w:pPr>
        <w:spacing w:line="360" w:lineRule="auto"/>
        <w:rPr>
          <w:b/>
          <w:rtl w:val="0"/>
        </w:rPr>
      </w:pPr>
    </w:p>
    <w:p w14:paraId="4CAD6A9D">
      <w:pPr>
        <w:spacing w:line="360" w:lineRule="auto"/>
        <w:rPr>
          <w:b/>
          <w:rtl w:val="0"/>
        </w:rPr>
      </w:pPr>
    </w:p>
    <w:p w14:paraId="25D7713A">
      <w:pPr>
        <w:spacing w:line="360" w:lineRule="auto"/>
        <w:rPr>
          <w:b/>
          <w:bCs/>
          <w:sz w:val="32"/>
          <w:szCs w:val="32"/>
          <w:rtl w:val="0"/>
        </w:rPr>
      </w:pPr>
      <w:bookmarkStart w:id="12" w:name="_heading=h.lnxbz9" w:colFirst="0" w:colLast="0"/>
      <w:bookmarkEnd w:id="12"/>
    </w:p>
    <w:p w14:paraId="5D72B0D7">
      <w:pPr>
        <w:spacing w:after="0"/>
        <w:ind w:right="-339"/>
        <w:jc w:val="center"/>
        <w:rPr>
          <w:color w:val="auto"/>
          <w:sz w:val="20"/>
          <w:szCs w:val="20"/>
        </w:rPr>
      </w:pPr>
      <w:r>
        <w:rPr>
          <w:rFonts w:ascii="Times New Roman" w:hAnsi="Times New Roman" w:eastAsia="Times New Roman" w:cs="Times New Roman"/>
          <w:b/>
          <w:bCs/>
          <w:color w:val="auto"/>
          <w:sz w:val="32"/>
          <w:szCs w:val="32"/>
        </w:rPr>
        <w:t>CHAPTER: 2</w:t>
      </w:r>
    </w:p>
    <w:p w14:paraId="16AF2048">
      <w:pPr>
        <w:spacing w:after="0"/>
        <w:ind w:left="780"/>
        <w:jc w:val="center"/>
        <w:rPr>
          <w:rFonts w:ascii="Times New Roman" w:hAnsi="Times New Roman" w:eastAsia="Times New Roman" w:cs="Times New Roman"/>
          <w:b/>
          <w:bCs/>
          <w:color w:val="auto"/>
          <w:sz w:val="32"/>
          <w:szCs w:val="32"/>
        </w:rPr>
      </w:pPr>
      <w:bookmarkStart w:id="13" w:name="_heading=h.35nkun2" w:colFirst="0" w:colLast="0"/>
      <w:bookmarkEnd w:id="13"/>
      <w:r>
        <w:rPr>
          <w:rFonts w:ascii="Times New Roman" w:hAnsi="Times New Roman" w:eastAsia="Times New Roman" w:cs="Times New Roman"/>
          <w:b/>
          <w:bCs/>
          <w:color w:val="auto"/>
          <w:sz w:val="32"/>
          <w:szCs w:val="32"/>
        </w:rPr>
        <w:t>BACKGROUND</w:t>
      </w:r>
      <w:r>
        <w:rPr>
          <w:rFonts w:hint="default" w:eastAsia="Times New Roman" w:cs="Times New Roman"/>
          <w:b/>
          <w:bCs/>
          <w:color w:val="auto"/>
          <w:sz w:val="32"/>
          <w:szCs w:val="32"/>
          <w:lang w:val="en-US"/>
        </w:rPr>
        <w:t xml:space="preserve"> </w:t>
      </w:r>
      <w:r>
        <w:rPr>
          <w:rFonts w:ascii="Times New Roman" w:hAnsi="Times New Roman" w:eastAsia="Times New Roman" w:cs="Times New Roman"/>
          <w:b/>
          <w:bCs/>
          <w:color w:val="auto"/>
          <w:sz w:val="32"/>
          <w:szCs w:val="32"/>
        </w:rPr>
        <w:t>STUDY AND LITERATURE REVIEW</w:t>
      </w:r>
    </w:p>
    <w:p w14:paraId="0467BC68">
      <w:pPr>
        <w:spacing w:after="0"/>
        <w:ind w:left="780"/>
        <w:jc w:val="center"/>
        <w:rPr>
          <w:rFonts w:ascii="Times New Roman" w:hAnsi="Times New Roman" w:eastAsia="Times New Roman" w:cs="Times New Roman"/>
          <w:b/>
          <w:bCs/>
          <w:color w:val="auto"/>
          <w:sz w:val="32"/>
          <w:szCs w:val="32"/>
        </w:rPr>
      </w:pPr>
    </w:p>
    <w:p w14:paraId="43F9A9CA">
      <w:pPr>
        <w:pStyle w:val="3"/>
        <w:spacing w:line="360" w:lineRule="auto"/>
      </w:pPr>
      <w:r>
        <w:rPr>
          <w:rtl w:val="0"/>
        </w:rPr>
        <w:t>2.1 Background Study</w:t>
      </w:r>
    </w:p>
    <w:p w14:paraId="6E4BDC4E">
      <w:pPr>
        <w:spacing w:line="360" w:lineRule="auto"/>
        <w:rPr>
          <w:sz w:val="24"/>
          <w:szCs w:val="24"/>
        </w:rPr>
      </w:pPr>
      <w:r>
        <w:rPr>
          <w:rFonts w:ascii="Times New Roman" w:hAnsi="Times New Roman" w:eastAsia="Times New Roman" w:cs="Times New Roman"/>
          <w:sz w:val="24"/>
          <w:szCs w:val="24"/>
          <w:rtl w:val="0"/>
        </w:rPr>
        <w:t xml:space="preserve">Since the management of rental housing has become an important part of modern society, a rental management system is necessary. If you are a stranger in the city and want to rent a house, it is difficult to find a suitable house in time. This is the main motivation behind the project development </w:t>
      </w:r>
      <w:r>
        <w:rPr>
          <w:rtl w:val="0"/>
        </w:rPr>
        <w:t>of the Room</w:t>
      </w:r>
      <w:r>
        <w:rPr>
          <w:rFonts w:ascii="Times New Roman" w:hAnsi="Times New Roman" w:eastAsia="Times New Roman" w:cs="Times New Roman"/>
          <w:sz w:val="24"/>
          <w:szCs w:val="24"/>
          <w:rtl w:val="0"/>
        </w:rPr>
        <w:t xml:space="preserve"> Rental System. An online web portal that allows you to manage rental properties and vehicles, allow tenants to view all properties listed, and search for needs by keywords such as property type, location, and more. We also need the ability for renters to view all property details, and </w:t>
      </w:r>
      <w:r>
        <w:rPr>
          <w:rtl w:val="0"/>
        </w:rPr>
        <w:t>shortlist their</w:t>
      </w:r>
      <w:r>
        <w:rPr>
          <w:rFonts w:ascii="Times New Roman" w:hAnsi="Times New Roman" w:eastAsia="Times New Roman" w:cs="Times New Roman"/>
          <w:sz w:val="24"/>
          <w:szCs w:val="24"/>
          <w:rtl w:val="0"/>
        </w:rPr>
        <w:t xml:space="preserve"> preferences, register</w:t>
      </w:r>
      <w:r>
        <w:rPr>
          <w:rtl w:val="0"/>
        </w:rPr>
        <w:t>,</w:t>
      </w:r>
      <w:r>
        <w:rPr>
          <w:rFonts w:ascii="Times New Roman" w:hAnsi="Times New Roman" w:eastAsia="Times New Roman" w:cs="Times New Roman"/>
          <w:sz w:val="24"/>
          <w:szCs w:val="24"/>
          <w:rtl w:val="0"/>
        </w:rPr>
        <w:t xml:space="preserve"> and book a site visit. The website requires a member registration form and a request to contact the administrator for marketing </w:t>
      </w:r>
      <w:r>
        <w:rPr>
          <w:rtl w:val="0"/>
        </w:rPr>
        <w:t>purposes</w:t>
      </w:r>
      <w:r>
        <w:rPr>
          <w:rFonts w:ascii="Times New Roman" w:hAnsi="Times New Roman" w:eastAsia="Times New Roman" w:cs="Times New Roman"/>
          <w:sz w:val="24"/>
          <w:szCs w:val="24"/>
          <w:rtl w:val="0"/>
        </w:rPr>
        <w:t>.</w:t>
      </w:r>
      <w:r>
        <w:rPr>
          <w:sz w:val="24"/>
          <w:szCs w:val="24"/>
          <w:rtl w:val="0"/>
        </w:rPr>
        <w:t xml:space="preserve"> </w:t>
      </w:r>
    </w:p>
    <w:p w14:paraId="4934CCA1">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Registered members must have the ability to book site visits, view recently viewed site visits, and review sites in his/her account. A property owner and vehicle owner can publish their property and vehicle on the portal, manage it, </w:t>
      </w:r>
      <w:r>
        <w:rPr>
          <w:rtl w:val="0"/>
        </w:rPr>
        <w:t>contract</w:t>
      </w:r>
      <w:r>
        <w:rPr>
          <w:rFonts w:ascii="Times New Roman" w:hAnsi="Times New Roman" w:eastAsia="Times New Roman" w:cs="Times New Roman"/>
          <w:sz w:val="24"/>
          <w:szCs w:val="24"/>
          <w:rtl w:val="0"/>
        </w:rPr>
        <w:t xml:space="preserve">, and </w:t>
      </w:r>
      <w:r>
        <w:rPr>
          <w:rtl w:val="0"/>
        </w:rPr>
        <w:t>assign</w:t>
      </w:r>
      <w:r>
        <w:rPr>
          <w:rFonts w:ascii="Times New Roman" w:hAnsi="Times New Roman" w:eastAsia="Times New Roman" w:cs="Times New Roman"/>
          <w:sz w:val="24"/>
          <w:szCs w:val="24"/>
          <w:rtl w:val="0"/>
        </w:rPr>
        <w:t xml:space="preserve"> tenants Technologies used on the front end are HTML, CSS, Bootstrap</w:t>
      </w:r>
      <w:r>
        <w:rPr>
          <w:rtl w:val="0"/>
        </w:rPr>
        <w:t>,</w:t>
      </w:r>
      <w:r>
        <w:rPr>
          <w:rFonts w:ascii="Times New Roman" w:hAnsi="Times New Roman" w:eastAsia="Times New Roman" w:cs="Times New Roman"/>
          <w:sz w:val="24"/>
          <w:szCs w:val="24"/>
          <w:rtl w:val="0"/>
        </w:rPr>
        <w:t xml:space="preserve"> and JavaScript. These technologies can make your website responsive. This means your website works smoothly on all devices. The technologies used in the backend are MongoDB and MySQL. These allow you to dynamically design your website. The car carrier consists of all classes of automobiles from luxurious to finances. In addition, this venture’s utmost priority is fine.</w:t>
      </w:r>
    </w:p>
    <w:p w14:paraId="73A412A5">
      <w:pPr>
        <w:spacing w:line="360" w:lineRule="auto"/>
        <w:rPr>
          <w:rFonts w:ascii="Times New Roman" w:hAnsi="Times New Roman" w:eastAsia="Times New Roman" w:cs="Times New Roman"/>
          <w:sz w:val="24"/>
          <w:szCs w:val="24"/>
        </w:rPr>
      </w:pPr>
    </w:p>
    <w:p w14:paraId="720E7147">
      <w:pPr>
        <w:pStyle w:val="3"/>
        <w:spacing w:line="360" w:lineRule="auto"/>
      </w:pPr>
      <w:bookmarkStart w:id="14" w:name="_heading=h.1ksv4uv" w:colFirst="0" w:colLast="0"/>
      <w:bookmarkEnd w:id="14"/>
      <w:r>
        <w:rPr>
          <w:rtl w:val="0"/>
        </w:rPr>
        <w:t>2.2 Literature Review</w:t>
      </w:r>
    </w:p>
    <w:p w14:paraId="06FB331E">
      <w:pPr>
        <w:spacing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D. Kesrarat, S. Songcharoenkit, P. Nanthapornpisut </w:t>
      </w:r>
      <w:r>
        <w:rPr>
          <w:rtl w:val="0"/>
        </w:rPr>
        <w:t>have</w:t>
      </w:r>
      <w:r>
        <w:rPr>
          <w:rFonts w:ascii="Times New Roman" w:hAnsi="Times New Roman" w:eastAsia="Times New Roman" w:cs="Times New Roman"/>
          <w:sz w:val="24"/>
          <w:szCs w:val="24"/>
          <w:rtl w:val="0"/>
        </w:rPr>
        <w:t xml:space="preserve"> evolved accurate Matching for lease-a-car </w:t>
      </w:r>
      <w:r>
        <w:rPr>
          <w:rtl w:val="0"/>
        </w:rPr>
        <w:t>in 2017</w:t>
      </w:r>
      <w:r>
        <w:rPr>
          <w:rFonts w:ascii="Times New Roman" w:hAnsi="Times New Roman" w:eastAsia="Times New Roman" w:cs="Times New Roman"/>
          <w:sz w:val="24"/>
          <w:szCs w:val="24"/>
          <w:rtl w:val="0"/>
        </w:rPr>
        <w:t xml:space="preserve">. The goal of writing is to expand applications that permit customers to determine the </w:t>
      </w:r>
      <w:r>
        <w:rPr>
          <w:rtl w:val="0"/>
        </w:rPr>
        <w:t>vehicle's</w:t>
      </w:r>
      <w:r>
        <w:rPr>
          <w:rFonts w:ascii="Times New Roman" w:hAnsi="Times New Roman" w:eastAsia="Times New Roman" w:cs="Times New Roman"/>
          <w:sz w:val="24"/>
          <w:szCs w:val="24"/>
          <w:rtl w:val="0"/>
        </w:rPr>
        <w:t xml:space="preserve"> </w:t>
      </w:r>
      <w:r>
        <w:rPr>
          <w:rtl w:val="0"/>
        </w:rPr>
        <w:t>regularity</w:t>
      </w:r>
      <w:r>
        <w:rPr>
          <w:rFonts w:ascii="Times New Roman" w:hAnsi="Times New Roman" w:eastAsia="Times New Roman" w:cs="Times New Roman"/>
          <w:sz w:val="24"/>
          <w:szCs w:val="24"/>
          <w:rtl w:val="0"/>
        </w:rPr>
        <w:t xml:space="preserve"> with their desires and to procedure the apartment </w:t>
      </w:r>
      <w:r>
        <w:rPr>
          <w:rtl w:val="0"/>
        </w:rPr>
        <w:t>of each</w:t>
      </w:r>
      <w:r>
        <w:rPr>
          <w:rFonts w:ascii="Times New Roman" w:hAnsi="Times New Roman" w:eastAsia="Times New Roman" w:cs="Times New Roman"/>
          <w:sz w:val="24"/>
          <w:szCs w:val="24"/>
          <w:rtl w:val="0"/>
        </w:rPr>
        <w:t xml:space="preserve"> bike and </w:t>
      </w:r>
      <w:r>
        <w:rPr>
          <w:rtl w:val="0"/>
        </w:rPr>
        <w:t>vehicle</w:t>
      </w:r>
      <w:r>
        <w:rPr>
          <w:rFonts w:ascii="Times New Roman" w:hAnsi="Times New Roman" w:eastAsia="Times New Roman" w:cs="Times New Roman"/>
          <w:sz w:val="24"/>
          <w:szCs w:val="24"/>
          <w:rtl w:val="0"/>
        </w:rPr>
        <w:t xml:space="preserve">. </w:t>
      </w:r>
      <w:r>
        <w:rPr>
          <w:rtl w:val="0"/>
        </w:rPr>
        <w:t>The</w:t>
      </w:r>
      <w:r>
        <w:rPr>
          <w:rFonts w:ascii="Times New Roman" w:hAnsi="Times New Roman" w:eastAsia="Times New Roman" w:cs="Times New Roman"/>
          <w:sz w:val="24"/>
          <w:szCs w:val="24"/>
          <w:rtl w:val="0"/>
        </w:rPr>
        <w:t xml:space="preserve"> event method used is the water method </w:t>
      </w:r>
      <w:r>
        <w:rPr>
          <w:rtl w:val="0"/>
        </w:rPr>
        <w:t>which</w:t>
      </w:r>
      <w:r>
        <w:rPr>
          <w:rFonts w:ascii="Times New Roman" w:hAnsi="Times New Roman" w:eastAsia="Times New Roman" w:cs="Times New Roman"/>
          <w:sz w:val="24"/>
          <w:szCs w:val="24"/>
          <w:rtl w:val="0"/>
        </w:rPr>
        <w:t xml:space="preserve"> consists of conversation, planning, </w:t>
      </w:r>
      <w:r>
        <w:rPr>
          <w:rtl w:val="0"/>
        </w:rPr>
        <w:t>modeling</w:t>
      </w:r>
      <w:r>
        <w:rPr>
          <w:rFonts w:ascii="Times New Roman" w:hAnsi="Times New Roman" w:eastAsia="Times New Roman" w:cs="Times New Roman"/>
          <w:sz w:val="24"/>
          <w:szCs w:val="24"/>
          <w:rtl w:val="0"/>
        </w:rPr>
        <w:t xml:space="preserve">, construction, </w:t>
      </w:r>
      <w:r>
        <w:rPr>
          <w:rtl w:val="0"/>
        </w:rPr>
        <w:t xml:space="preserve">and </w:t>
      </w:r>
      <w:r>
        <w:rPr>
          <w:rFonts w:ascii="Times New Roman" w:hAnsi="Times New Roman" w:eastAsia="Times New Roman" w:cs="Times New Roman"/>
          <w:sz w:val="24"/>
          <w:szCs w:val="24"/>
          <w:rtl w:val="0"/>
        </w:rPr>
        <w:t>deployment. The effects are evaluated with 8 golden rules of</w:t>
      </w:r>
      <w:r>
        <w:rPr>
          <w:sz w:val="24"/>
          <w:szCs w:val="24"/>
          <w:rtl w:val="0"/>
        </w:rPr>
        <w:t xml:space="preserve"> </w:t>
      </w:r>
      <w:r>
        <w:rPr>
          <w:rFonts w:ascii="Times New Roman" w:hAnsi="Times New Roman" w:eastAsia="Times New Roman" w:cs="Times New Roman"/>
          <w:sz w:val="24"/>
          <w:szCs w:val="24"/>
          <w:u w:val="none"/>
          <w:rtl w:val="0"/>
        </w:rPr>
        <w:t xml:space="preserve">interface style and also the effects of the shape display that the equipment can be utilized by customers and providers to create the approach of rental and renting a vehicle. It </w:t>
      </w:r>
      <w:r>
        <w:rPr>
          <w:rtl w:val="0"/>
        </w:rPr>
        <w:t>is</w:t>
      </w:r>
      <w:r>
        <w:rPr>
          <w:rFonts w:ascii="Times New Roman" w:hAnsi="Times New Roman" w:eastAsia="Times New Roman" w:cs="Times New Roman"/>
          <w:sz w:val="24"/>
          <w:szCs w:val="24"/>
          <w:u w:val="none"/>
          <w:rtl w:val="0"/>
        </w:rPr>
        <w:t xml:space="preserve"> concluded that this utility may be used well and may perform the approach of condo and renting cars for motors and motorbikes. As a student </w:t>
      </w:r>
      <w:r>
        <w:rPr>
          <w:rtl w:val="0"/>
        </w:rPr>
        <w:t>who</w:t>
      </w:r>
      <w:r>
        <w:rPr>
          <w:rFonts w:ascii="Times New Roman" w:hAnsi="Times New Roman" w:eastAsia="Times New Roman" w:cs="Times New Roman"/>
          <w:sz w:val="24"/>
          <w:szCs w:val="24"/>
          <w:u w:val="none"/>
          <w:rtl w:val="0"/>
        </w:rPr>
        <w:t xml:space="preserve"> </w:t>
      </w:r>
      <w:r>
        <w:rPr>
          <w:rtl w:val="0"/>
        </w:rPr>
        <w:t>lives</w:t>
      </w:r>
      <w:r>
        <w:rPr>
          <w:rFonts w:ascii="Times New Roman" w:hAnsi="Times New Roman" w:eastAsia="Times New Roman" w:cs="Times New Roman"/>
          <w:sz w:val="24"/>
          <w:szCs w:val="24"/>
          <w:u w:val="none"/>
          <w:rtl w:val="0"/>
        </w:rPr>
        <w:t xml:space="preserve"> far from home and </w:t>
      </w:r>
      <w:r>
        <w:rPr>
          <w:rtl w:val="0"/>
        </w:rPr>
        <w:t>doesn't</w:t>
      </w:r>
      <w:r>
        <w:rPr>
          <w:rFonts w:ascii="Times New Roman" w:hAnsi="Times New Roman" w:eastAsia="Times New Roman" w:cs="Times New Roman"/>
          <w:sz w:val="24"/>
          <w:szCs w:val="24"/>
          <w:u w:val="none"/>
          <w:rtl w:val="0"/>
        </w:rPr>
        <w:t xml:space="preserve"> get </w:t>
      </w:r>
      <w:r>
        <w:rPr>
          <w:rtl w:val="0"/>
        </w:rPr>
        <w:t xml:space="preserve">a </w:t>
      </w:r>
      <w:r>
        <w:rPr>
          <w:rFonts w:ascii="Times New Roman" w:hAnsi="Times New Roman" w:eastAsia="Times New Roman" w:cs="Times New Roman"/>
          <w:sz w:val="24"/>
          <w:szCs w:val="24"/>
          <w:u w:val="none"/>
          <w:rtl w:val="0"/>
        </w:rPr>
        <w:t xml:space="preserve">hostel, they have to locate a nearby residence to rent. </w:t>
      </w:r>
      <w:r>
        <w:rPr>
          <w:rtl w:val="0"/>
        </w:rPr>
        <w:t>A house</w:t>
      </w:r>
      <w:r>
        <w:rPr>
          <w:rFonts w:ascii="Times New Roman" w:hAnsi="Times New Roman" w:eastAsia="Times New Roman" w:cs="Times New Roman"/>
          <w:sz w:val="24"/>
          <w:szCs w:val="24"/>
          <w:u w:val="none"/>
          <w:rtl w:val="0"/>
        </w:rPr>
        <w:t xml:space="preserve"> rental which can be nearby to the university usually </w:t>
      </w:r>
      <w:r>
        <w:rPr>
          <w:rtl w:val="0"/>
        </w:rPr>
        <w:t>ends</w:t>
      </w:r>
      <w:r>
        <w:rPr>
          <w:rFonts w:ascii="Times New Roman" w:hAnsi="Times New Roman" w:eastAsia="Times New Roman" w:cs="Times New Roman"/>
          <w:sz w:val="24"/>
          <w:szCs w:val="24"/>
          <w:u w:val="none"/>
          <w:rtl w:val="0"/>
        </w:rPr>
        <w:t xml:space="preserve"> </w:t>
      </w:r>
      <w:r>
        <w:rPr>
          <w:rtl w:val="0"/>
        </w:rPr>
        <w:t>up a scholar's desire</w:t>
      </w:r>
      <w:r>
        <w:rPr>
          <w:rFonts w:ascii="Times New Roman" w:hAnsi="Times New Roman" w:eastAsia="Times New Roman" w:cs="Times New Roman"/>
          <w:sz w:val="24"/>
          <w:szCs w:val="24"/>
          <w:u w:val="none"/>
          <w:rtl w:val="0"/>
        </w:rPr>
        <w:t xml:space="preserve">. The scholar who wants to rent a house will hardly ever find </w:t>
      </w:r>
      <w:r>
        <w:rPr>
          <w:rtl w:val="0"/>
        </w:rPr>
        <w:t>an</w:t>
      </w:r>
      <w:r>
        <w:rPr>
          <w:rFonts w:ascii="Times New Roman" w:hAnsi="Times New Roman" w:eastAsia="Times New Roman" w:cs="Times New Roman"/>
          <w:sz w:val="24"/>
          <w:szCs w:val="24"/>
          <w:u w:val="none"/>
          <w:rtl w:val="0"/>
        </w:rPr>
        <w:t xml:space="preserve"> appropriate </w:t>
      </w:r>
      <w:r>
        <w:rPr>
          <w:rtl w:val="0"/>
        </w:rPr>
        <w:t xml:space="preserve">one </w:t>
      </w:r>
      <w:r>
        <w:rPr>
          <w:rFonts w:ascii="Times New Roman" w:hAnsi="Times New Roman" w:eastAsia="Times New Roman" w:cs="Times New Roman"/>
          <w:sz w:val="24"/>
          <w:szCs w:val="24"/>
          <w:u w:val="none"/>
          <w:rtl w:val="0"/>
        </w:rPr>
        <w:t xml:space="preserve">with them. The owner generally no longer advertises their house as they simply unfold the residence to the resident mouth to mouth. The student must ask the resident around to find </w:t>
      </w:r>
      <w:r>
        <w:rPr>
          <w:rtl w:val="0"/>
        </w:rPr>
        <w:t>a rental</w:t>
      </w:r>
      <w:r>
        <w:rPr>
          <w:rFonts w:ascii="Times New Roman" w:hAnsi="Times New Roman" w:eastAsia="Times New Roman" w:cs="Times New Roman"/>
          <w:sz w:val="24"/>
          <w:szCs w:val="24"/>
          <w:u w:val="none"/>
          <w:rtl w:val="0"/>
        </w:rPr>
        <w:t xml:space="preserve"> residence and it's going to </w:t>
      </w:r>
      <w:r>
        <w:rPr>
          <w:rtl w:val="0"/>
        </w:rPr>
        <w:t>take</w:t>
      </w:r>
      <w:r>
        <w:rPr>
          <w:rFonts w:ascii="Times New Roman" w:hAnsi="Times New Roman" w:eastAsia="Times New Roman" w:cs="Times New Roman"/>
          <w:sz w:val="24"/>
          <w:szCs w:val="24"/>
          <w:u w:val="none"/>
          <w:rtl w:val="0"/>
        </w:rPr>
        <w:t xml:space="preserve"> so much time. The motive of this application is to assist the student </w:t>
      </w:r>
      <w:r>
        <w:rPr>
          <w:rtl w:val="0"/>
        </w:rPr>
        <w:t>in locating</w:t>
      </w:r>
      <w:r>
        <w:rPr>
          <w:rFonts w:ascii="Times New Roman" w:hAnsi="Times New Roman" w:eastAsia="Times New Roman" w:cs="Times New Roman"/>
          <w:sz w:val="24"/>
          <w:szCs w:val="24"/>
          <w:u w:val="none"/>
          <w:rtl w:val="0"/>
        </w:rPr>
        <w:t xml:space="preserve"> </w:t>
      </w:r>
      <w:r>
        <w:rPr>
          <w:rtl w:val="0"/>
        </w:rPr>
        <w:t xml:space="preserve">a </w:t>
      </w:r>
      <w:r>
        <w:rPr>
          <w:rFonts w:ascii="Times New Roman" w:hAnsi="Times New Roman" w:eastAsia="Times New Roman" w:cs="Times New Roman"/>
          <w:sz w:val="24"/>
          <w:szCs w:val="24"/>
          <w:u w:val="none"/>
          <w:rtl w:val="0"/>
        </w:rPr>
        <w:t xml:space="preserve">lease residence without problems. This application will show nearby </w:t>
      </w:r>
      <w:r>
        <w:rPr>
          <w:rtl w:val="0"/>
        </w:rPr>
        <w:t>residences</w:t>
      </w:r>
      <w:r>
        <w:rPr>
          <w:rFonts w:ascii="Times New Roman" w:hAnsi="Times New Roman" w:eastAsia="Times New Roman" w:cs="Times New Roman"/>
          <w:sz w:val="24"/>
          <w:szCs w:val="24"/>
          <w:u w:val="none"/>
          <w:rtl w:val="0"/>
        </w:rPr>
        <w:t xml:space="preserve"> to lease and make </w:t>
      </w:r>
      <w:r>
        <w:rPr>
          <w:rtl w:val="0"/>
        </w:rPr>
        <w:t xml:space="preserve">an </w:t>
      </w:r>
      <w:r>
        <w:rPr>
          <w:rFonts w:ascii="Times New Roman" w:hAnsi="Times New Roman" w:eastAsia="Times New Roman" w:cs="Times New Roman"/>
          <w:sz w:val="24"/>
          <w:szCs w:val="24"/>
          <w:u w:val="none"/>
          <w:rtl w:val="0"/>
        </w:rPr>
        <w:t>evaluation to help the student in making their choice.</w:t>
      </w:r>
    </w:p>
    <w:p w14:paraId="77039604">
      <w:pPr>
        <w:spacing w:line="360" w:lineRule="auto"/>
      </w:pPr>
      <w:r>
        <w:rPr>
          <w:rFonts w:ascii="Times New Roman" w:hAnsi="Times New Roman" w:eastAsia="Times New Roman" w:cs="Times New Roman"/>
          <w:sz w:val="24"/>
          <w:szCs w:val="24"/>
          <w:rtl w:val="0"/>
        </w:rPr>
        <w:t xml:space="preserve">In the paper [1] Sahreen Afzal et. </w:t>
      </w:r>
      <w:r>
        <w:rPr>
          <w:rtl w:val="0"/>
        </w:rPr>
        <w:t>all will</w:t>
      </w:r>
      <w:r>
        <w:rPr>
          <w:rFonts w:ascii="Times New Roman" w:hAnsi="Times New Roman" w:eastAsia="Times New Roman" w:cs="Times New Roman"/>
          <w:sz w:val="24"/>
          <w:szCs w:val="24"/>
          <w:rtl w:val="0"/>
        </w:rPr>
        <w:t xml:space="preserve"> include Baseline Study Methodology and Software Design Methodology. 1. Baseline Study Methodology: Landlords will upload the data regarding their property and the tenants can check the available rooms according to their comfort. Structured Query Language </w:t>
      </w:r>
      <w:sdt>
        <w:sdtPr>
          <w:tag w:val="goog_rdk_1"/>
          <w:id w:val="5"/>
        </w:sdtPr>
        <w:sdtContent>
          <w:commentRangeStart w:id="1"/>
        </w:sdtContent>
      </w:sdt>
      <w:r>
        <w:rPr>
          <w:rFonts w:ascii="Times New Roman" w:hAnsi="Times New Roman" w:eastAsia="Times New Roman" w:cs="Times New Roman"/>
          <w:sz w:val="24"/>
          <w:szCs w:val="24"/>
          <w:rtl w:val="0"/>
        </w:rPr>
        <w:t xml:space="preserve">(SQL)  will be used to collect data and store </w:t>
      </w:r>
      <w:r>
        <w:rPr>
          <w:rtl w:val="0"/>
        </w:rPr>
        <w:t xml:space="preserve">it </w:t>
      </w:r>
      <w:r>
        <w:rPr>
          <w:rFonts w:ascii="Times New Roman" w:hAnsi="Times New Roman" w:eastAsia="Times New Roman" w:cs="Times New Roman"/>
          <w:sz w:val="24"/>
          <w:szCs w:val="24"/>
          <w:rtl w:val="0"/>
        </w:rPr>
        <w:t>in databases.</w:t>
      </w:r>
      <w:commentRangeEnd w:id="1"/>
      <w:r>
        <w:commentReference w:id="1"/>
      </w:r>
      <w:r>
        <w:rPr>
          <w:rFonts w:ascii="Times New Roman" w:hAnsi="Times New Roman" w:eastAsia="Times New Roman" w:cs="Times New Roman"/>
          <w:sz w:val="24"/>
          <w:szCs w:val="24"/>
          <w:rtl w:val="0"/>
        </w:rPr>
        <w:t xml:space="preserve"> 2. Software Study Methodology: The software/website will be developed for common users by using web designing languages like </w:t>
      </w:r>
      <w:r>
        <w:rPr>
          <w:rtl w:val="0"/>
        </w:rPr>
        <w:t>HTML</w:t>
      </w:r>
      <w:r>
        <w:rPr>
          <w:rFonts w:ascii="Times New Roman" w:hAnsi="Times New Roman" w:eastAsia="Times New Roman" w:cs="Times New Roman"/>
          <w:sz w:val="24"/>
          <w:szCs w:val="24"/>
          <w:rtl w:val="0"/>
        </w:rPr>
        <w:t>, CSS, bootstrap</w:t>
      </w:r>
      <w:r>
        <w:rPr>
          <w:rtl w:val="0"/>
        </w:rPr>
        <w:t>,</w:t>
      </w:r>
      <w:r>
        <w:rPr>
          <w:rFonts w:ascii="Times New Roman" w:hAnsi="Times New Roman" w:eastAsia="Times New Roman" w:cs="Times New Roman"/>
          <w:sz w:val="24"/>
          <w:szCs w:val="24"/>
          <w:rtl w:val="0"/>
        </w:rPr>
        <w:t xml:space="preserve"> etc. It consists of 3 parts: Client Web Server Database Server.</w:t>
      </w:r>
    </w:p>
    <w:p w14:paraId="3F2209AC">
      <w:pPr>
        <w:spacing w:line="360" w:lineRule="auto"/>
        <w:rPr>
          <w:sz w:val="32"/>
          <w:szCs w:val="32"/>
        </w:rPr>
      </w:pPr>
      <w:r>
        <w:br w:type="page"/>
      </w:r>
    </w:p>
    <w:p w14:paraId="58C37465">
      <w:pPr>
        <w:spacing w:after="0"/>
        <w:ind w:right="-339"/>
        <w:jc w:val="center"/>
        <w:rPr>
          <w:color w:val="auto"/>
          <w:sz w:val="20"/>
          <w:szCs w:val="20"/>
        </w:rPr>
      </w:pPr>
      <w:bookmarkStart w:id="15" w:name="_heading=h.44sinio" w:colFirst="0" w:colLast="0"/>
      <w:bookmarkEnd w:id="15"/>
      <w:r>
        <w:rPr>
          <w:rFonts w:ascii="Times New Roman" w:hAnsi="Times New Roman" w:eastAsia="Times New Roman" w:cs="Times New Roman"/>
          <w:b/>
          <w:bCs/>
          <w:color w:val="auto"/>
          <w:sz w:val="32"/>
          <w:szCs w:val="32"/>
        </w:rPr>
        <w:t>CHAPTER: 3</w:t>
      </w:r>
    </w:p>
    <w:p w14:paraId="6783C399">
      <w:pPr>
        <w:spacing w:after="0" w:line="224" w:lineRule="exact"/>
        <w:rPr>
          <w:color w:val="auto"/>
          <w:sz w:val="20"/>
          <w:szCs w:val="20"/>
        </w:rPr>
      </w:pPr>
    </w:p>
    <w:p w14:paraId="49442AB8">
      <w:pPr>
        <w:spacing w:after="0"/>
        <w:ind w:left="2180"/>
        <w:rPr>
          <w:color w:val="auto"/>
          <w:sz w:val="20"/>
          <w:szCs w:val="20"/>
        </w:rPr>
      </w:pPr>
      <w:r>
        <w:rPr>
          <w:rFonts w:ascii="Times New Roman" w:hAnsi="Times New Roman" w:eastAsia="Times New Roman" w:cs="Times New Roman"/>
          <w:b/>
          <w:bCs/>
          <w:color w:val="auto"/>
          <w:sz w:val="32"/>
          <w:szCs w:val="32"/>
        </w:rPr>
        <w:t>SYSTEM ANALYSIS AND DESIGN</w:t>
      </w:r>
    </w:p>
    <w:p w14:paraId="589EBF6D"/>
    <w:p w14:paraId="1D5C7A94">
      <w:pPr>
        <w:pStyle w:val="3"/>
        <w:spacing w:line="360" w:lineRule="auto"/>
      </w:pPr>
      <w:bookmarkStart w:id="16" w:name="_heading=h.2jxsxqh" w:colFirst="0" w:colLast="0"/>
      <w:bookmarkEnd w:id="16"/>
      <w:r>
        <w:rPr>
          <w:rtl w:val="0"/>
        </w:rPr>
        <w:t>3.1 System analysis</w:t>
      </w:r>
    </w:p>
    <w:p w14:paraId="735C5BB8">
      <w:pPr>
        <w:spacing w:line="360" w:lineRule="auto"/>
      </w:pPr>
      <w:r>
        <w:rPr>
          <w:rtl w:val="0"/>
        </w:rPr>
        <w:t>There are many functional and non-functional, internal and external components that build up this complete system and each of their roles is equally important to carry out different modules, testing, and partial deployment of the system so that it can be presented in the real world. Each and every module of a system is analyzed so that it passes every feasibility exam and produces a user-friendly and effective system.</w:t>
      </w:r>
    </w:p>
    <w:p w14:paraId="023E2094">
      <w:pPr>
        <w:spacing w:line="360" w:lineRule="auto"/>
      </w:pPr>
    </w:p>
    <w:p w14:paraId="0E86F030">
      <w:pPr>
        <w:pStyle w:val="4"/>
        <w:spacing w:line="360" w:lineRule="auto"/>
        <w:ind w:firstLine="0"/>
      </w:pPr>
      <w:bookmarkStart w:id="17" w:name="_heading=h.z337ya" w:colFirst="0" w:colLast="0"/>
      <w:bookmarkEnd w:id="17"/>
      <w:r>
        <w:rPr>
          <w:rtl w:val="0"/>
        </w:rPr>
        <w:t>3.1.1 Requirement Analysis</w:t>
      </w:r>
    </w:p>
    <w:p w14:paraId="7CD65057">
      <w:pPr>
        <w:spacing w:line="360" w:lineRule="auto"/>
      </w:pPr>
      <w:r>
        <w:rPr>
          <w:rtl w:val="0"/>
        </w:rPr>
        <w:t>There were several requirements in this system and to make this system run well, using a device to do programming, programming language, real-world objects to implement and create the system, database to store the client and admin records and data in this system.</w:t>
      </w:r>
    </w:p>
    <w:p w14:paraId="068D7EE6">
      <w:pPr>
        <w:spacing w:line="360" w:lineRule="auto"/>
      </w:pPr>
    </w:p>
    <w:p w14:paraId="205875E6">
      <w:pPr>
        <w:pStyle w:val="4"/>
        <w:numPr>
          <w:ilvl w:val="0"/>
          <w:numId w:val="4"/>
        </w:numPr>
        <w:spacing w:line="360" w:lineRule="auto"/>
        <w:ind w:left="270" w:hanging="90"/>
      </w:pPr>
      <w:bookmarkStart w:id="18" w:name="_heading=h.3j2qqm3" w:colFirst="0" w:colLast="0"/>
      <w:bookmarkEnd w:id="18"/>
      <w:r>
        <w:rPr>
          <w:rtl w:val="0"/>
        </w:rPr>
        <w:t xml:space="preserve"> Functional requirements</w:t>
      </w:r>
    </w:p>
    <w:p w14:paraId="4D36EEBC">
      <w:pPr>
        <w:spacing w:line="360" w:lineRule="auto"/>
      </w:pPr>
      <w:r>
        <w:rPr>
          <w:i w:val="0"/>
          <w:smallCaps w:val="0"/>
          <w:color w:val="0D0D0D"/>
          <w:sz w:val="24"/>
          <w:szCs w:val="24"/>
          <w:highlight w:val="white"/>
          <w:rtl w:val="0"/>
        </w:rPr>
        <w:t>A r</w:t>
      </w:r>
      <w:r>
        <w:rPr>
          <w:rFonts w:ascii="Times New Roman" w:hAnsi="Times New Roman" w:eastAsia="Times New Roman" w:cs="Times New Roman"/>
          <w:i w:val="0"/>
          <w:smallCaps w:val="0"/>
          <w:color w:val="0D0D0D"/>
          <w:sz w:val="24"/>
          <w:szCs w:val="24"/>
          <w:highlight w:val="white"/>
          <w:rtl w:val="0"/>
        </w:rPr>
        <w:t>oom rental service needs to let people do a few key things smoothly. First off</w:t>
      </w:r>
      <w:r>
        <w:rPr>
          <w:i w:val="0"/>
          <w:smallCaps w:val="0"/>
          <w:color w:val="0D0D0D"/>
          <w:sz w:val="24"/>
          <w:szCs w:val="24"/>
          <w:highlight w:val="white"/>
          <w:rtl w:val="0"/>
        </w:rPr>
        <w:t xml:space="preserve"> all</w:t>
      </w:r>
      <w:r>
        <w:rPr>
          <w:rFonts w:ascii="Times New Roman" w:hAnsi="Times New Roman" w:eastAsia="Times New Roman" w:cs="Times New Roman"/>
          <w:i w:val="0"/>
          <w:smallCaps w:val="0"/>
          <w:color w:val="0D0D0D"/>
          <w:sz w:val="24"/>
          <w:szCs w:val="24"/>
          <w:highlight w:val="white"/>
          <w:rtl w:val="0"/>
        </w:rPr>
        <w:t xml:space="preserve">, </w:t>
      </w:r>
      <w:r>
        <w:rPr>
          <w:color w:val="0D0D0D"/>
          <w:highlight w:val="white"/>
          <w:rtl w:val="0"/>
        </w:rPr>
        <w:t>users</w:t>
      </w:r>
      <w:r>
        <w:rPr>
          <w:rFonts w:ascii="Times New Roman" w:hAnsi="Times New Roman" w:eastAsia="Times New Roman" w:cs="Times New Roman"/>
          <w:i w:val="0"/>
          <w:smallCaps w:val="0"/>
          <w:color w:val="0D0D0D"/>
          <w:sz w:val="24"/>
          <w:szCs w:val="24"/>
          <w:highlight w:val="white"/>
          <w:rtl w:val="0"/>
        </w:rPr>
        <w:t xml:space="preserve"> should be able to sign up easily and log in securely. Once they're in, people who want to rent out their rooms should be able to list them with all the important details like location, price, and what's included. Then, those looking for a room should be able to easily search for what they need, like specifying dates, price range, and location. When they find a room they like, they should be able to book it without any fuss. Both the person renting the room and the one renting it out should be able to manage their bookings and chat about details through the platform. And of course, there should be a way for people to leave reviews and ratings to help others make decisions. Lastly, it's important to make sure everything is safe and secure, including handling payments and keeping user information private.</w:t>
      </w:r>
    </w:p>
    <w:p w14:paraId="527C4261">
      <w:pPr>
        <w:keepNext/>
        <w:spacing w:line="360" w:lineRule="auto"/>
        <w:jc w:val="center"/>
        <w:rPr>
          <w:sz w:val="24"/>
        </w:rPr>
      </w:pPr>
    </w:p>
    <w:p w14:paraId="50543BF2">
      <w:pPr>
        <w:keepNext/>
        <w:spacing w:line="360" w:lineRule="auto"/>
        <w:jc w:val="center"/>
        <w:rPr>
          <w:sz w:val="24"/>
        </w:rPr>
      </w:pPr>
    </w:p>
    <w:p w14:paraId="63D183C6">
      <w:pPr>
        <w:keepNext/>
        <w:spacing w:line="360" w:lineRule="auto"/>
        <w:jc w:val="center"/>
        <w:rPr>
          <w:sz w:val="24"/>
        </w:rPr>
      </w:pPr>
    </w:p>
    <w:p w14:paraId="188BE768">
      <w:pPr>
        <w:keepNext/>
        <w:spacing w:line="360" w:lineRule="auto"/>
        <w:jc w:val="center"/>
        <w:rPr>
          <w:sz w:val="24"/>
        </w:rPr>
      </w:pPr>
    </w:p>
    <w:p w14:paraId="36CFC027">
      <w:pPr>
        <w:keepNext/>
        <w:spacing w:line="360" w:lineRule="auto"/>
        <w:jc w:val="center"/>
        <w:rPr>
          <w:rFonts w:hint="default"/>
          <w:lang w:val="en-US"/>
        </w:rPr>
      </w:pPr>
      <w:r>
        <w:rPr>
          <w:rFonts w:hint="default"/>
          <w:lang w:val="en-US"/>
        </w:rPr>
        <w:t xml:space="preserve"> </w:t>
      </w:r>
    </w:p>
    <w:p w14:paraId="4ABA5A89">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tl w:val="0"/>
        </w:rPr>
      </w:pPr>
      <w:bookmarkStart w:id="19" w:name="_heading=h.1y810tw" w:colFirst="0" w:colLast="0"/>
      <w:bookmarkEnd w:id="19"/>
    </w:p>
    <w:p w14:paraId="34C4D0B2">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0" w:right="0" w:firstLine="0"/>
        <w:jc w:val="center"/>
        <w:rPr>
          <w:rFonts w:ascii="Times New Roman" w:hAnsi="Times New Roman" w:eastAsia="Times New Roman" w:cs="Times New Roman"/>
          <w:b/>
          <w:i w:val="0"/>
          <w:smallCaps w:val="0"/>
          <w:strike w:val="0"/>
          <w:color w:val="000000"/>
          <w:sz w:val="24"/>
          <w:szCs w:val="24"/>
          <w:u w:val="none"/>
          <w:shd w:val="clear" w:fill="auto"/>
          <w:vertAlign w:val="baseline"/>
        </w:rPr>
      </w:pPr>
      <w:r>
        <w:rPr>
          <w:rFonts w:ascii="Times New Roman" w:hAnsi="Times New Roman" w:eastAsia="Times New Roman" w:cs="Times New Roman"/>
          <w:b/>
          <w:i w:val="0"/>
          <w:smallCaps w:val="0"/>
          <w:strike w:val="0"/>
          <w:color w:val="000000"/>
          <w:sz w:val="24"/>
          <w:szCs w:val="24"/>
          <w:u w:val="none"/>
          <w:shd w:val="clear" w:fill="auto"/>
          <w:vertAlign w:val="baseline"/>
          <w:rtl w:val="0"/>
        </w:rPr>
        <w:t>Figure 1: Use Case Diagram</w:t>
      </w:r>
    </w:p>
    <w:p w14:paraId="536ED596">
      <w:pPr>
        <w:spacing w:line="360" w:lineRule="auto"/>
      </w:pPr>
    </w:p>
    <w:p w14:paraId="6F148805">
      <w:pPr>
        <w:pStyle w:val="4"/>
        <w:numPr>
          <w:ilvl w:val="0"/>
          <w:numId w:val="4"/>
        </w:numPr>
        <w:spacing w:line="360" w:lineRule="auto"/>
        <w:ind w:left="360" w:hanging="180"/>
      </w:pPr>
      <w:bookmarkStart w:id="20" w:name="_heading=h.4i7ojhp" w:colFirst="0" w:colLast="0"/>
      <w:bookmarkEnd w:id="20"/>
      <w:r>
        <w:rPr>
          <w:rtl w:val="0"/>
        </w:rPr>
        <w:t xml:space="preserve"> Non-functional requirements</w:t>
      </w:r>
    </w:p>
    <w:p w14:paraId="7259C180">
      <w:pPr>
        <w:spacing w:line="360" w:lineRule="auto"/>
      </w:pPr>
      <w:r>
        <w:rPr>
          <w:rtl w:val="0"/>
        </w:rPr>
        <w:t>Non-functional requirements for a room rental service focus on how well the system works rather than what it does. For example, it's essential that the website or app runs smoothly even when many people are using it at once, without getting slow or crashing. Another key aspect is reliability, meaning the service should work consistently without unexpected downtime or data losses. It's also crucial that users' information stays safe, so strong security measures like encryption should be in place to protect their data from hackers.</w:t>
      </w:r>
    </w:p>
    <w:p w14:paraId="37F7305A">
      <w:pPr>
        <w:spacing w:line="360" w:lineRule="auto"/>
      </w:pPr>
      <w:r>
        <w:rPr>
          <w:rtl w:val="0"/>
        </w:rPr>
        <w:t>Additionally, the service should be available all the time, 24/7, so users can access it whenever they need to book a room. Usability is important too – the website or app should be easy to understand and navigate, even for people who aren't tech-savvy. For fairness and legal reasons, the service needs to comply with rules and regulations related to things like consumer rights and data protection. Lastly, keeping an eye on how the system performs is vital, so there should be tools in place to monitor things like speed, server load, and errors, allowing for adjustments to be made to keep everything running smoothly.</w:t>
      </w:r>
    </w:p>
    <w:p w14:paraId="0687309B">
      <w:pPr>
        <w:pStyle w:val="4"/>
        <w:spacing w:line="360" w:lineRule="auto"/>
        <w:jc w:val="both"/>
        <w:rPr>
          <w:b w:val="0"/>
        </w:rPr>
      </w:pPr>
    </w:p>
    <w:p w14:paraId="1A6D943E">
      <w:pPr>
        <w:pStyle w:val="4"/>
        <w:spacing w:line="360" w:lineRule="auto"/>
        <w:ind w:firstLine="0"/>
      </w:pPr>
      <w:bookmarkStart w:id="21" w:name="_heading=h.2xcytpi" w:colFirst="0" w:colLast="0"/>
      <w:bookmarkEnd w:id="21"/>
      <w:r>
        <w:rPr>
          <w:rtl w:val="0"/>
        </w:rPr>
        <w:t>3.1.2 Feasibility Analysis</w:t>
      </w:r>
    </w:p>
    <w:p w14:paraId="04BE5560">
      <w:pPr>
        <w:spacing w:line="360" w:lineRule="auto"/>
      </w:pPr>
      <w:r>
        <w:rPr>
          <w:rtl w:val="0"/>
        </w:rPr>
        <w:t>This system is a feasible project. For testing feasibility, different factors were analyzed and evaluated to determine if this system is technically feasible, feasible with the estimated cost and profitability.</w:t>
      </w:r>
    </w:p>
    <w:p w14:paraId="44870EA5">
      <w:pPr>
        <w:spacing w:line="360" w:lineRule="auto"/>
      </w:pPr>
    </w:p>
    <w:p w14:paraId="55546C0E">
      <w:pPr>
        <w:pStyle w:val="4"/>
        <w:numPr>
          <w:ilvl w:val="1"/>
          <w:numId w:val="5"/>
        </w:numPr>
        <w:spacing w:line="360" w:lineRule="auto"/>
        <w:ind w:left="360" w:hanging="180"/>
      </w:pPr>
      <w:bookmarkStart w:id="22" w:name="_heading=h.1ci93xb" w:colFirst="0" w:colLast="0"/>
      <w:bookmarkEnd w:id="22"/>
      <w:r>
        <w:rPr>
          <w:rtl w:val="0"/>
        </w:rPr>
        <w:t xml:space="preserve"> Technical Feasibility</w:t>
      </w:r>
    </w:p>
    <w:p w14:paraId="52A9E0C1">
      <w:pPr>
        <w:spacing w:line="360" w:lineRule="auto"/>
      </w:pPr>
      <w:r>
        <w:rPr>
          <w:rtl w:val="0"/>
        </w:rPr>
        <w:t>This system is technically feasible even as this system can be run on all modern technologies and devices without much trouble and our system does not require more specification devices to be carried out. Hence, our system can be implemented in the real world.</w:t>
      </w:r>
    </w:p>
    <w:p w14:paraId="01775AF1">
      <w:pPr>
        <w:spacing w:line="360" w:lineRule="auto"/>
      </w:pPr>
    </w:p>
    <w:p w14:paraId="00E22CC5">
      <w:pPr>
        <w:pStyle w:val="4"/>
        <w:numPr>
          <w:ilvl w:val="1"/>
          <w:numId w:val="5"/>
        </w:numPr>
        <w:spacing w:line="360" w:lineRule="auto"/>
        <w:ind w:left="360" w:hanging="90"/>
      </w:pPr>
      <w:bookmarkStart w:id="23" w:name="_heading=h.3whwml4" w:colFirst="0" w:colLast="0"/>
      <w:bookmarkEnd w:id="23"/>
      <w:r>
        <w:rPr>
          <w:rtl w:val="0"/>
        </w:rPr>
        <w:t xml:space="preserve"> Operational</w:t>
      </w:r>
    </w:p>
    <w:p w14:paraId="77D2D57B">
      <w:pPr>
        <w:spacing w:line="360" w:lineRule="auto"/>
      </w:pPr>
      <w:r>
        <w:rPr>
          <w:rtl w:val="0"/>
        </w:rPr>
        <w:t>This system is operationally feasible as the system can be operated by normal users with basic computer skills without any additional training. This system has been developed with the willingness and ability to create, manage, and operate a system that is easy for end users to operate. Since the User Interface is also easy with the reduction of complexities there is no problem in the operation of the system.</w:t>
      </w:r>
    </w:p>
    <w:p w14:paraId="5EA40670">
      <w:pPr>
        <w:spacing w:line="360" w:lineRule="auto"/>
      </w:pPr>
    </w:p>
    <w:p w14:paraId="6174A56A">
      <w:pPr>
        <w:pStyle w:val="4"/>
        <w:numPr>
          <w:ilvl w:val="1"/>
          <w:numId w:val="5"/>
        </w:numPr>
        <w:spacing w:line="360" w:lineRule="auto"/>
        <w:ind w:left="360" w:hanging="90"/>
      </w:pPr>
      <w:bookmarkStart w:id="24" w:name="_heading=h.2bn6wsx" w:colFirst="0" w:colLast="0"/>
      <w:bookmarkEnd w:id="24"/>
      <w:r>
        <w:rPr>
          <w:rtl w:val="0"/>
        </w:rPr>
        <w:t xml:space="preserve"> Economics</w:t>
      </w:r>
    </w:p>
    <w:p w14:paraId="6B1E1623">
      <w:pPr>
        <w:spacing w:line="360" w:lineRule="auto"/>
        <w:rPr>
          <w:rtl w:val="0"/>
        </w:rPr>
      </w:pPr>
      <w:r>
        <w:rPr>
          <w:rtl w:val="0"/>
        </w:rPr>
        <w:t>This system is economically feasible as this is a cost-benefit analyzed project. It provides tangible and intangible benefits like a reduction in cost, more flexibility, faster activities, proper database management, etc. Since prime goal of this system is to target local and small-scale business premises, it is economically feasible.</w:t>
      </w:r>
    </w:p>
    <w:p w14:paraId="6AFF50BB">
      <w:pPr>
        <w:spacing w:line="360" w:lineRule="auto"/>
        <w:rPr>
          <w:rtl w:val="0"/>
        </w:rPr>
      </w:pPr>
    </w:p>
    <w:p w14:paraId="035BDFF7">
      <w:pPr>
        <w:spacing w:line="360" w:lineRule="auto"/>
        <w:rPr>
          <w:rtl w:val="0"/>
        </w:rPr>
      </w:pPr>
    </w:p>
    <w:p w14:paraId="38823D11">
      <w:pPr>
        <w:spacing w:line="360" w:lineRule="auto"/>
        <w:rPr>
          <w:rtl w:val="0"/>
        </w:rPr>
      </w:pPr>
    </w:p>
    <w:p w14:paraId="72A871A5">
      <w:pPr>
        <w:spacing w:line="360" w:lineRule="auto"/>
        <w:rPr>
          <w:rtl w:val="0"/>
        </w:rPr>
      </w:pPr>
    </w:p>
    <w:p w14:paraId="0186D033">
      <w:pPr>
        <w:spacing w:line="360" w:lineRule="auto"/>
        <w:rPr>
          <w:rtl w:val="0"/>
        </w:rPr>
      </w:pPr>
    </w:p>
    <w:p w14:paraId="724FEE83">
      <w:pPr>
        <w:spacing w:line="360" w:lineRule="auto"/>
        <w:rPr>
          <w:rtl w:val="0"/>
        </w:rPr>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83"/>
        <w:gridCol w:w="4000"/>
      </w:tblGrid>
      <w:tr w14:paraId="66D8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1" w:hRule="atLeast"/>
          <w:jc w:val="center"/>
        </w:trPr>
        <w:tc>
          <w:tcPr>
            <w:tcW w:w="3383" w:type="dxa"/>
          </w:tcPr>
          <w:p w14:paraId="431B19C7">
            <w:pPr>
              <w:widowControl w:val="0"/>
              <w:bidi w:val="0"/>
              <w:spacing w:line="360" w:lineRule="auto"/>
              <w:jc w:val="center"/>
              <w:rPr>
                <w:rFonts w:hint="default"/>
                <w:rtl w:val="0"/>
                <w:lang w:val="en-US"/>
              </w:rPr>
            </w:pPr>
            <w:bookmarkStart w:id="25" w:name="_heading=h.qsh70q" w:colFirst="0" w:colLast="0"/>
            <w:bookmarkEnd w:id="25"/>
            <w:r>
              <w:rPr>
                <w:rFonts w:hint="default"/>
                <w:b/>
                <w:bCs/>
                <w:rtl w:val="0"/>
                <w:lang w:val="en-US"/>
              </w:rPr>
              <w:t>Task Name</w:t>
            </w:r>
          </w:p>
        </w:tc>
        <w:tc>
          <w:tcPr>
            <w:tcW w:w="4000" w:type="dxa"/>
          </w:tcPr>
          <w:p w14:paraId="6DAF0594">
            <w:pPr>
              <w:widowControl w:val="0"/>
              <w:bidi w:val="0"/>
              <w:spacing w:line="360" w:lineRule="auto"/>
              <w:jc w:val="center"/>
              <w:rPr>
                <w:rFonts w:hint="default"/>
                <w:b w:val="0"/>
                <w:bCs w:val="0"/>
                <w:rtl w:val="0"/>
                <w:lang w:val="en-US"/>
              </w:rPr>
            </w:pPr>
            <w:r>
              <w:rPr>
                <w:rFonts w:hint="default"/>
                <w:b/>
                <w:bCs/>
                <w:rtl w:val="0"/>
                <w:lang w:val="en-US"/>
              </w:rPr>
              <w:t>Duration</w:t>
            </w:r>
          </w:p>
        </w:tc>
      </w:tr>
      <w:tr w14:paraId="2C0FD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Pr>
          <w:p w14:paraId="7BCACCE9">
            <w:pPr>
              <w:widowControl w:val="0"/>
              <w:bidi w:val="0"/>
              <w:spacing w:line="360" w:lineRule="auto"/>
              <w:rPr>
                <w:rFonts w:hint="default"/>
                <w:rtl w:val="0"/>
                <w:lang w:val="en-US"/>
              </w:rPr>
            </w:pPr>
            <w:r>
              <w:rPr>
                <w:rFonts w:hint="default"/>
                <w:rtl w:val="0"/>
                <w:lang w:val="en-US"/>
              </w:rPr>
              <w:t>Phase 1</w:t>
            </w:r>
          </w:p>
        </w:tc>
        <w:tc>
          <w:tcPr>
            <w:tcW w:w="4000" w:type="dxa"/>
          </w:tcPr>
          <w:p w14:paraId="310BED8C">
            <w:pPr>
              <w:widowControl w:val="0"/>
              <w:bidi w:val="0"/>
              <w:spacing w:line="360" w:lineRule="auto"/>
              <w:jc w:val="center"/>
              <w:rPr>
                <w:rFonts w:hint="default"/>
                <w:b w:val="0"/>
                <w:bCs w:val="0"/>
                <w:rtl w:val="0"/>
                <w:lang w:val="en-US"/>
              </w:rPr>
            </w:pPr>
            <w:r>
              <w:rPr>
                <w:rFonts w:hint="default"/>
                <w:b w:val="0"/>
                <w:bCs w:val="0"/>
                <w:rtl w:val="0"/>
                <w:lang w:val="en-US"/>
              </w:rPr>
              <w:t>January 24</w:t>
            </w:r>
          </w:p>
        </w:tc>
      </w:tr>
      <w:tr w14:paraId="58B7B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Pr>
          <w:p w14:paraId="0962C312">
            <w:pPr>
              <w:widowControl w:val="0"/>
              <w:bidi w:val="0"/>
              <w:spacing w:line="360" w:lineRule="auto"/>
              <w:rPr>
                <w:rFonts w:hint="default"/>
                <w:rtl w:val="0"/>
                <w:lang w:val="en-US"/>
              </w:rPr>
            </w:pPr>
            <w:r>
              <w:rPr>
                <w:rFonts w:hint="default"/>
                <w:rtl w:val="0"/>
                <w:lang w:val="en-US"/>
              </w:rPr>
              <w:t>Phase 2</w:t>
            </w:r>
          </w:p>
        </w:tc>
        <w:tc>
          <w:tcPr>
            <w:tcW w:w="4000" w:type="dxa"/>
          </w:tcPr>
          <w:p w14:paraId="62D9F1CA">
            <w:pPr>
              <w:widowControl w:val="0"/>
              <w:bidi w:val="0"/>
              <w:spacing w:line="360" w:lineRule="auto"/>
              <w:jc w:val="center"/>
              <w:rPr>
                <w:rFonts w:hint="default"/>
                <w:b w:val="0"/>
                <w:bCs w:val="0"/>
                <w:rtl w:val="0"/>
                <w:lang w:val="en-US"/>
              </w:rPr>
            </w:pPr>
            <w:r>
              <w:rPr>
                <w:rFonts w:hint="default"/>
                <w:b w:val="0"/>
                <w:bCs w:val="0"/>
                <w:rtl w:val="0"/>
                <w:lang w:val="en-US"/>
              </w:rPr>
              <w:t>February 24</w:t>
            </w:r>
          </w:p>
        </w:tc>
      </w:tr>
      <w:tr w14:paraId="30DDF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Pr>
          <w:p w14:paraId="57BD2C66">
            <w:pPr>
              <w:widowControl w:val="0"/>
              <w:bidi w:val="0"/>
              <w:spacing w:line="360" w:lineRule="auto"/>
              <w:rPr>
                <w:rFonts w:hint="default"/>
                <w:rtl w:val="0"/>
                <w:lang w:val="en-US"/>
              </w:rPr>
            </w:pPr>
            <w:r>
              <w:rPr>
                <w:rFonts w:hint="default"/>
                <w:rtl w:val="0"/>
                <w:lang w:val="en-US"/>
              </w:rPr>
              <w:t>Phase 3</w:t>
            </w:r>
          </w:p>
        </w:tc>
        <w:tc>
          <w:tcPr>
            <w:tcW w:w="4000" w:type="dxa"/>
          </w:tcPr>
          <w:p w14:paraId="29D8FDE3">
            <w:pPr>
              <w:widowControl w:val="0"/>
              <w:bidi w:val="0"/>
              <w:spacing w:line="360" w:lineRule="auto"/>
              <w:jc w:val="center"/>
              <w:rPr>
                <w:rFonts w:hint="default"/>
                <w:b w:val="0"/>
                <w:bCs w:val="0"/>
                <w:rtl w:val="0"/>
                <w:lang w:val="en-US"/>
              </w:rPr>
            </w:pPr>
            <w:r>
              <w:rPr>
                <w:rFonts w:hint="default"/>
                <w:b w:val="0"/>
                <w:bCs w:val="0"/>
                <w:rtl w:val="0"/>
                <w:lang w:val="en-US"/>
              </w:rPr>
              <w:t>March 24</w:t>
            </w:r>
          </w:p>
        </w:tc>
      </w:tr>
      <w:tr w14:paraId="6EEEB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Pr>
          <w:p w14:paraId="4CA6E07B">
            <w:pPr>
              <w:widowControl w:val="0"/>
              <w:bidi w:val="0"/>
              <w:spacing w:line="360" w:lineRule="auto"/>
              <w:rPr>
                <w:rFonts w:hint="default"/>
                <w:rtl w:val="0"/>
                <w:lang w:val="en-US"/>
              </w:rPr>
            </w:pPr>
            <w:r>
              <w:rPr>
                <w:rFonts w:hint="default"/>
                <w:rtl w:val="0"/>
                <w:lang w:val="en-US"/>
              </w:rPr>
              <w:t>Phase 4</w:t>
            </w:r>
          </w:p>
        </w:tc>
        <w:tc>
          <w:tcPr>
            <w:tcW w:w="4000" w:type="dxa"/>
          </w:tcPr>
          <w:p w14:paraId="4459840F">
            <w:pPr>
              <w:widowControl w:val="0"/>
              <w:bidi w:val="0"/>
              <w:spacing w:line="360" w:lineRule="auto"/>
              <w:jc w:val="center"/>
              <w:rPr>
                <w:rFonts w:hint="default"/>
                <w:b w:val="0"/>
                <w:bCs w:val="0"/>
                <w:rtl w:val="0"/>
                <w:lang w:val="en-US"/>
              </w:rPr>
            </w:pPr>
            <w:r>
              <w:rPr>
                <w:rFonts w:hint="default"/>
                <w:b w:val="0"/>
                <w:bCs w:val="0"/>
                <w:rtl w:val="0"/>
                <w:lang w:val="en-US"/>
              </w:rPr>
              <w:t>April 24</w:t>
            </w:r>
          </w:p>
        </w:tc>
      </w:tr>
      <w:tr w14:paraId="5A420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83" w:type="dxa"/>
          </w:tcPr>
          <w:p w14:paraId="26347D53">
            <w:pPr>
              <w:widowControl w:val="0"/>
              <w:bidi w:val="0"/>
              <w:spacing w:line="360" w:lineRule="auto"/>
              <w:rPr>
                <w:rFonts w:hint="default"/>
                <w:rtl w:val="0"/>
                <w:lang w:val="en-US"/>
              </w:rPr>
            </w:pPr>
            <w:r>
              <w:rPr>
                <w:rFonts w:hint="default"/>
                <w:rtl w:val="0"/>
                <w:lang w:val="en-US"/>
              </w:rPr>
              <w:t>Phase 5</w:t>
            </w:r>
          </w:p>
        </w:tc>
        <w:tc>
          <w:tcPr>
            <w:tcW w:w="4000" w:type="dxa"/>
          </w:tcPr>
          <w:p w14:paraId="6647749D">
            <w:pPr>
              <w:widowControl w:val="0"/>
              <w:bidi w:val="0"/>
              <w:spacing w:line="360" w:lineRule="auto"/>
              <w:jc w:val="center"/>
              <w:rPr>
                <w:rFonts w:hint="default"/>
                <w:b w:val="0"/>
                <w:bCs w:val="0"/>
                <w:rtl w:val="0"/>
                <w:lang w:val="en-US"/>
              </w:rPr>
            </w:pPr>
            <w:r>
              <w:rPr>
                <w:rFonts w:hint="default"/>
                <w:b w:val="0"/>
                <w:bCs w:val="0"/>
                <w:rtl w:val="0"/>
                <w:lang w:val="en-US"/>
              </w:rPr>
              <w:t>May 24</w:t>
            </w:r>
          </w:p>
        </w:tc>
      </w:tr>
    </w:tbl>
    <w:p w14:paraId="27F5336C">
      <w:pPr>
        <w:bidi w:val="0"/>
        <w:spacing w:line="360" w:lineRule="auto"/>
        <w:rPr>
          <w:rFonts w:hint="default"/>
          <w:rtl w:val="0"/>
          <w:lang w:val="en-US"/>
        </w:rPr>
      </w:pPr>
    </w:p>
    <w:p w14:paraId="1B9E8FE3">
      <w:pPr>
        <w:bidi w:val="0"/>
        <w:spacing w:line="360" w:lineRule="auto"/>
        <w:jc w:val="center"/>
        <w:rPr>
          <w:rFonts w:hint="default"/>
          <w:b/>
          <w:bCs/>
          <w:rtl w:val="0"/>
          <w:lang w:val="en-US"/>
        </w:rPr>
      </w:pPr>
      <w:r>
        <w:rPr>
          <w:rFonts w:hint="default"/>
          <w:b/>
          <w:bCs/>
          <w:rtl w:val="0"/>
          <w:lang w:val="en-US"/>
        </w:rPr>
        <w:t>Table 1: Gantt chart table for Room Rental Service</w:t>
      </w:r>
    </w:p>
    <w:p w14:paraId="418E616A">
      <w:pPr>
        <w:bidi w:val="0"/>
        <w:spacing w:line="360" w:lineRule="auto"/>
        <w:rPr>
          <w:rFonts w:hint="default"/>
          <w:rtl w:val="0"/>
          <w:lang w:val="en-US"/>
        </w:rPr>
      </w:pPr>
      <w:r>
        <w:drawing>
          <wp:anchor distT="0" distB="0" distL="114300" distR="114300" simplePos="0" relativeHeight="251662336" behindDoc="0" locked="0" layoutInCell="1" allowOverlap="1">
            <wp:simplePos x="0" y="0"/>
            <wp:positionH relativeFrom="column">
              <wp:posOffset>-45720</wp:posOffset>
            </wp:positionH>
            <wp:positionV relativeFrom="paragraph">
              <wp:posOffset>122555</wp:posOffset>
            </wp:positionV>
            <wp:extent cx="5521960" cy="6627495"/>
            <wp:effectExtent l="9525" t="9525" r="12065" b="11430"/>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20"/>
                    <a:srcRect l="21895" t="15914" r="21739" b="19792"/>
                    <a:stretch>
                      <a:fillRect/>
                    </a:stretch>
                  </pic:blipFill>
                  <pic:spPr>
                    <a:xfrm>
                      <a:off x="0" y="0"/>
                      <a:ext cx="5521960" cy="6627495"/>
                    </a:xfrm>
                    <a:prstGeom prst="rect">
                      <a:avLst/>
                    </a:prstGeom>
                    <a:noFill/>
                    <a:ln>
                      <a:solidFill>
                        <a:schemeClr val="tx1"/>
                      </a:solidFill>
                    </a:ln>
                  </pic:spPr>
                </pic:pic>
              </a:graphicData>
            </a:graphic>
          </wp:anchor>
        </w:drawing>
      </w:r>
    </w:p>
    <w:p w14:paraId="71EF727A">
      <w:pPr>
        <w:bidi w:val="0"/>
        <w:spacing w:line="360" w:lineRule="auto"/>
      </w:pPr>
    </w:p>
    <w:p w14:paraId="683F2DE0">
      <w:pPr>
        <w:pStyle w:val="4"/>
        <w:spacing w:line="360" w:lineRule="auto"/>
        <w:ind w:left="0" w:firstLine="0"/>
        <w:rPr>
          <w:rFonts w:hint="default"/>
          <w:rtl w:val="0"/>
          <w:lang w:val="en-US"/>
        </w:rPr>
      </w:pPr>
    </w:p>
    <w:p w14:paraId="0619F753">
      <w:pPr>
        <w:pStyle w:val="4"/>
        <w:spacing w:line="360" w:lineRule="auto"/>
        <w:ind w:left="0" w:firstLine="0"/>
        <w:rPr>
          <w:rFonts w:hint="default"/>
          <w:rtl w:val="0"/>
          <w:lang w:val="en-US"/>
        </w:rPr>
      </w:pPr>
    </w:p>
    <w:p w14:paraId="1A978AFE">
      <w:pPr>
        <w:spacing w:line="360" w:lineRule="auto"/>
        <w:rPr>
          <w:rFonts w:hint="default"/>
          <w:rtl w:val="0"/>
          <w:lang w:val="en-US"/>
        </w:rPr>
      </w:pPr>
    </w:p>
    <w:p w14:paraId="11A18B0A">
      <w:pPr>
        <w:spacing w:line="360" w:lineRule="auto"/>
        <w:rPr>
          <w:rFonts w:hint="default"/>
          <w:rtl w:val="0"/>
          <w:lang w:val="en-US"/>
        </w:rPr>
      </w:pPr>
    </w:p>
    <w:p w14:paraId="0783B5AB">
      <w:pPr>
        <w:spacing w:line="360" w:lineRule="auto"/>
        <w:rPr>
          <w:rFonts w:hint="default"/>
          <w:rtl w:val="0"/>
          <w:lang w:val="en-US"/>
        </w:rPr>
      </w:pPr>
    </w:p>
    <w:p w14:paraId="163E39C0">
      <w:pPr>
        <w:spacing w:line="360" w:lineRule="auto"/>
        <w:rPr>
          <w:rFonts w:hint="default"/>
          <w:rtl w:val="0"/>
          <w:lang w:val="en-US"/>
        </w:rPr>
      </w:pPr>
    </w:p>
    <w:p w14:paraId="76CE1FD5">
      <w:pPr>
        <w:spacing w:line="360" w:lineRule="auto"/>
        <w:rPr>
          <w:rFonts w:hint="default"/>
          <w:rtl w:val="0"/>
          <w:lang w:val="en-US"/>
        </w:rPr>
      </w:pPr>
    </w:p>
    <w:p w14:paraId="6689E8B3">
      <w:pPr>
        <w:spacing w:line="360" w:lineRule="auto"/>
        <w:rPr>
          <w:rFonts w:hint="default"/>
          <w:rtl w:val="0"/>
          <w:lang w:val="en-US"/>
        </w:rPr>
      </w:pPr>
    </w:p>
    <w:p w14:paraId="7FFF33B3">
      <w:pPr>
        <w:spacing w:line="360" w:lineRule="auto"/>
        <w:rPr>
          <w:rFonts w:hint="default"/>
          <w:rtl w:val="0"/>
          <w:lang w:val="en-US"/>
        </w:rPr>
      </w:pPr>
    </w:p>
    <w:p w14:paraId="00E25D97">
      <w:pPr>
        <w:spacing w:line="360" w:lineRule="auto"/>
        <w:rPr>
          <w:rFonts w:hint="default"/>
          <w:rtl w:val="0"/>
          <w:lang w:val="en-US"/>
        </w:rPr>
      </w:pPr>
    </w:p>
    <w:p w14:paraId="6D2A94E9">
      <w:pPr>
        <w:pStyle w:val="4"/>
        <w:spacing w:line="360" w:lineRule="auto"/>
        <w:ind w:left="0" w:firstLine="0"/>
        <w:jc w:val="both"/>
        <w:rPr>
          <w:rFonts w:hint="default"/>
          <w:rtl w:val="0"/>
          <w:lang w:val="en-US"/>
        </w:rPr>
      </w:pPr>
    </w:p>
    <w:p w14:paraId="1C2D714D">
      <w:pPr>
        <w:pStyle w:val="4"/>
        <w:spacing w:line="360" w:lineRule="auto"/>
        <w:ind w:left="0" w:firstLine="0"/>
        <w:jc w:val="both"/>
        <w:rPr>
          <w:rFonts w:hint="default"/>
          <w:rtl w:val="0"/>
          <w:lang w:val="en-US"/>
        </w:rPr>
      </w:pPr>
    </w:p>
    <w:p w14:paraId="2FC945CE">
      <w:pPr>
        <w:pStyle w:val="4"/>
        <w:spacing w:line="360" w:lineRule="auto"/>
        <w:ind w:left="0" w:firstLine="0"/>
        <w:jc w:val="both"/>
        <w:rPr>
          <w:rFonts w:hint="default"/>
          <w:rtl w:val="0"/>
          <w:lang w:val="en-US"/>
        </w:rPr>
      </w:pPr>
    </w:p>
    <w:p w14:paraId="214A60FD">
      <w:pPr>
        <w:rPr>
          <w:rFonts w:hint="default"/>
          <w:rtl w:val="0"/>
          <w:lang w:val="en-US"/>
        </w:rPr>
      </w:pPr>
    </w:p>
    <w:p w14:paraId="2ECE481C">
      <w:pPr>
        <w:rPr>
          <w:rFonts w:hint="default"/>
          <w:rtl w:val="0"/>
          <w:lang w:val="en-US"/>
        </w:rPr>
      </w:pPr>
    </w:p>
    <w:p w14:paraId="31500EB5">
      <w:pPr>
        <w:rPr>
          <w:rFonts w:hint="default"/>
          <w:rtl w:val="0"/>
          <w:lang w:val="en-US"/>
        </w:rPr>
      </w:pPr>
    </w:p>
    <w:p w14:paraId="5335E266">
      <w:pPr>
        <w:rPr>
          <w:rFonts w:hint="default"/>
          <w:rtl w:val="0"/>
          <w:lang w:val="en-US"/>
        </w:rPr>
      </w:pPr>
    </w:p>
    <w:p w14:paraId="42F0848E">
      <w:pPr>
        <w:rPr>
          <w:rFonts w:hint="default"/>
          <w:rtl w:val="0"/>
          <w:lang w:val="en-US"/>
        </w:rPr>
      </w:pPr>
    </w:p>
    <w:p w14:paraId="54B4C113">
      <w:pPr>
        <w:rPr>
          <w:rFonts w:hint="default"/>
          <w:rtl w:val="0"/>
          <w:lang w:val="en-US"/>
        </w:rPr>
      </w:pPr>
    </w:p>
    <w:p w14:paraId="443E1013">
      <w:pPr>
        <w:rPr>
          <w:rFonts w:hint="default"/>
          <w:rtl w:val="0"/>
          <w:lang w:val="en-US"/>
        </w:rPr>
      </w:pPr>
    </w:p>
    <w:p w14:paraId="28F9AE3C">
      <w:pPr>
        <w:rPr>
          <w:rFonts w:hint="default"/>
          <w:rtl w:val="0"/>
          <w:lang w:val="en-US"/>
        </w:rPr>
      </w:pPr>
    </w:p>
    <w:p w14:paraId="2833D3AC">
      <w:pPr>
        <w:rPr>
          <w:rFonts w:hint="default"/>
          <w:rtl w:val="0"/>
          <w:lang w:val="en-US"/>
        </w:rPr>
      </w:pPr>
    </w:p>
    <w:p w14:paraId="33F3757D">
      <w:pPr>
        <w:rPr>
          <w:rFonts w:hint="default"/>
          <w:rtl w:val="0"/>
          <w:lang w:val="en-US"/>
        </w:rPr>
      </w:pPr>
    </w:p>
    <w:p w14:paraId="2BEB42B0">
      <w:pPr>
        <w:rPr>
          <w:rFonts w:hint="default"/>
          <w:rtl w:val="0"/>
          <w:lang w:val="en-US"/>
        </w:rPr>
      </w:pPr>
    </w:p>
    <w:p w14:paraId="49B3B54F">
      <w:pPr>
        <w:pStyle w:val="4"/>
        <w:spacing w:line="360" w:lineRule="auto"/>
        <w:ind w:left="0" w:firstLine="0"/>
        <w:jc w:val="center"/>
        <w:rPr>
          <w:rFonts w:hint="default"/>
          <w:rtl w:val="0"/>
          <w:lang w:val="en-US"/>
        </w:rPr>
      </w:pPr>
      <w:r>
        <w:rPr>
          <w:rFonts w:hint="default"/>
          <w:rtl w:val="0"/>
          <w:lang w:val="en-US"/>
        </w:rPr>
        <w:t>Figure 1: Gantt chart for Room Rental Service</w:t>
      </w:r>
    </w:p>
    <w:p w14:paraId="3F21DE1C">
      <w:pPr>
        <w:rPr>
          <w:rFonts w:hint="default"/>
          <w:rtl w:val="0"/>
          <w:lang w:val="en-US"/>
        </w:rPr>
      </w:pPr>
    </w:p>
    <w:p w14:paraId="0F61FB91">
      <w:pPr>
        <w:rPr>
          <w:rFonts w:hint="default"/>
          <w:rtl w:val="0"/>
          <w:lang w:val="en-US"/>
        </w:rPr>
      </w:pPr>
    </w:p>
    <w:p w14:paraId="0DB1DFC3">
      <w:pPr>
        <w:spacing w:line="360" w:lineRule="auto"/>
        <w:rPr>
          <w:rtl w:val="0"/>
        </w:rPr>
      </w:pPr>
    </w:p>
    <w:p w14:paraId="73383E2B">
      <w:pPr>
        <w:spacing w:line="360" w:lineRule="auto"/>
        <w:rPr>
          <w:rtl w:val="0"/>
        </w:rPr>
      </w:pPr>
    </w:p>
    <w:p w14:paraId="6B374076">
      <w:pPr>
        <w:spacing w:line="360" w:lineRule="auto"/>
        <w:rPr>
          <w:rtl w:val="0"/>
        </w:rPr>
      </w:pPr>
    </w:p>
    <w:p w14:paraId="61633F4A">
      <w:pPr>
        <w:pStyle w:val="4"/>
        <w:spacing w:line="360" w:lineRule="auto"/>
        <w:ind w:left="0" w:firstLine="0"/>
        <w:rPr>
          <w:rtl w:val="0"/>
        </w:rPr>
      </w:pPr>
      <w:r>
        <w:rPr>
          <w:rtl w:val="0"/>
        </w:rPr>
        <w:t>3.1.3 Data Modeling: ER Diagram</w:t>
      </w:r>
    </w:p>
    <w:p w14:paraId="665291F1">
      <w:pPr>
        <w:spacing w:line="360" w:lineRule="auto"/>
      </w:pPr>
    </w:p>
    <w:p w14:paraId="09D850A8">
      <w:pPr>
        <w:spacing w:line="360" w:lineRule="auto"/>
        <w:rPr>
          <w:b/>
        </w:rPr>
      </w:pPr>
      <w:r>
        <w:drawing>
          <wp:inline distT="114300" distB="114300" distL="114300" distR="114300">
            <wp:extent cx="5273675" cy="5613400"/>
            <wp:effectExtent l="0" t="0" r="0" b="0"/>
            <wp:docPr id="19" name="image2.png"/>
            <wp:cNvGraphicFramePr/>
            <a:graphic xmlns:a="http://schemas.openxmlformats.org/drawingml/2006/main">
              <a:graphicData uri="http://schemas.openxmlformats.org/drawingml/2006/picture">
                <pic:pic xmlns:pic="http://schemas.openxmlformats.org/drawingml/2006/picture">
                  <pic:nvPicPr>
                    <pic:cNvPr id="19" name="image2.png"/>
                    <pic:cNvPicPr preferRelativeResize="0"/>
                  </pic:nvPicPr>
                  <pic:blipFill>
                    <a:blip r:embed="rId21"/>
                    <a:srcRect/>
                    <a:stretch>
                      <a:fillRect/>
                    </a:stretch>
                  </pic:blipFill>
                  <pic:spPr>
                    <a:xfrm>
                      <a:off x="0" y="0"/>
                      <a:ext cx="5274000" cy="5613400"/>
                    </a:xfrm>
                    <a:prstGeom prst="rect">
                      <a:avLst/>
                    </a:prstGeom>
                  </pic:spPr>
                </pic:pic>
              </a:graphicData>
            </a:graphic>
          </wp:inline>
        </w:drawing>
      </w:r>
    </w:p>
    <w:p w14:paraId="0DD7C2F0">
      <w:pPr>
        <w:spacing w:line="360" w:lineRule="auto"/>
        <w:jc w:val="center"/>
        <w:rPr>
          <w:b/>
        </w:rPr>
      </w:pPr>
      <w:r>
        <w:rPr>
          <w:b/>
          <w:rtl w:val="0"/>
        </w:rPr>
        <w:t xml:space="preserve">Figure </w:t>
      </w:r>
      <w:r>
        <w:rPr>
          <w:rFonts w:hint="default"/>
          <w:b/>
          <w:rtl w:val="0"/>
          <w:lang w:val="en-US"/>
        </w:rPr>
        <w:t>3</w:t>
      </w:r>
      <w:r>
        <w:rPr>
          <w:b/>
          <w:rtl w:val="0"/>
        </w:rPr>
        <w:t>: ER Diagram</w:t>
      </w:r>
    </w:p>
    <w:p w14:paraId="097D4734">
      <w:pPr>
        <w:pStyle w:val="4"/>
        <w:spacing w:line="360" w:lineRule="auto"/>
        <w:ind w:firstLine="0"/>
        <w:rPr>
          <w:rtl w:val="0"/>
        </w:rPr>
      </w:pPr>
      <w:bookmarkStart w:id="26" w:name="_heading=h.1pxezwc" w:colFirst="0" w:colLast="0"/>
      <w:bookmarkEnd w:id="26"/>
    </w:p>
    <w:p w14:paraId="2881F543">
      <w:pPr>
        <w:spacing w:line="360" w:lineRule="auto"/>
        <w:rPr>
          <w:rtl w:val="0"/>
        </w:rPr>
      </w:pPr>
    </w:p>
    <w:p w14:paraId="48C9BAB2">
      <w:pPr>
        <w:spacing w:line="360" w:lineRule="auto"/>
        <w:rPr>
          <w:rtl w:val="0"/>
        </w:rPr>
      </w:pPr>
    </w:p>
    <w:p w14:paraId="566C9BF1">
      <w:pPr>
        <w:spacing w:line="360" w:lineRule="auto"/>
        <w:rPr>
          <w:rtl w:val="0"/>
        </w:rPr>
      </w:pPr>
    </w:p>
    <w:p w14:paraId="763A3122">
      <w:pPr>
        <w:spacing w:line="360" w:lineRule="auto"/>
        <w:rPr>
          <w:rtl w:val="0"/>
        </w:rPr>
      </w:pPr>
    </w:p>
    <w:p w14:paraId="159185A5">
      <w:pPr>
        <w:spacing w:line="360" w:lineRule="auto"/>
        <w:rPr>
          <w:rtl w:val="0"/>
        </w:rPr>
      </w:pPr>
    </w:p>
    <w:p w14:paraId="03841FEE">
      <w:pPr>
        <w:pStyle w:val="4"/>
        <w:spacing w:line="360" w:lineRule="auto"/>
        <w:ind w:firstLine="0"/>
      </w:pPr>
      <w:r>
        <w:rPr>
          <w:rtl w:val="0"/>
        </w:rPr>
        <w:t>3.1.4 Process Modeling DFD</w:t>
      </w:r>
    </w:p>
    <w:p w14:paraId="7B5C912E">
      <w:pPr>
        <w:spacing w:line="360" w:lineRule="auto"/>
      </w:pPr>
      <w:r>
        <w:rPr>
          <w:rtl w:val="0"/>
        </w:rPr>
        <w:t>To define the workflow or flow of data between several components I have created level 0, level 1, and level 2 Data flow diagrams illustrated below:</w:t>
      </w:r>
    </w:p>
    <w:p w14:paraId="5ADCA2B4">
      <w:pPr>
        <w:keepNext w:val="0"/>
        <w:keepLines w:val="0"/>
        <w:widowControl/>
        <w:spacing w:line="360" w:lineRule="auto"/>
        <w:jc w:val="left"/>
      </w:pPr>
    </w:p>
    <w:p w14:paraId="2C71D9D4">
      <w:pPr>
        <w:keepNext/>
        <w:spacing w:line="360" w:lineRule="auto"/>
        <w:jc w:val="center"/>
      </w:pPr>
    </w:p>
    <w:p w14:paraId="7B03DF0A">
      <w:pPr>
        <w:keepNext/>
        <w:spacing w:line="360" w:lineRule="auto"/>
        <w:jc w:val="center"/>
      </w:pPr>
      <w:r>
        <w:drawing>
          <wp:inline distT="114300" distB="114300" distL="114300" distR="114300">
            <wp:extent cx="3487420" cy="3826510"/>
            <wp:effectExtent l="0" t="0" r="0" b="0"/>
            <wp:docPr id="26" name="image6.png"/>
            <wp:cNvGraphicFramePr/>
            <a:graphic xmlns:a="http://schemas.openxmlformats.org/drawingml/2006/main">
              <a:graphicData uri="http://schemas.openxmlformats.org/drawingml/2006/picture">
                <pic:pic xmlns:pic="http://schemas.openxmlformats.org/drawingml/2006/picture">
                  <pic:nvPicPr>
                    <pic:cNvPr id="26" name="image6.png"/>
                    <pic:cNvPicPr preferRelativeResize="0"/>
                  </pic:nvPicPr>
                  <pic:blipFill>
                    <a:blip r:embed="rId22"/>
                    <a:srcRect/>
                    <a:stretch>
                      <a:fillRect/>
                    </a:stretch>
                  </pic:blipFill>
                  <pic:spPr>
                    <a:xfrm>
                      <a:off x="0" y="0"/>
                      <a:ext cx="3487575" cy="3826998"/>
                    </a:xfrm>
                    <a:prstGeom prst="rect">
                      <a:avLst/>
                    </a:prstGeom>
                  </pic:spPr>
                </pic:pic>
              </a:graphicData>
            </a:graphic>
          </wp:inline>
        </w:drawing>
      </w:r>
    </w:p>
    <w:p w14:paraId="03CF0668">
      <w:pPr>
        <w:spacing w:line="360" w:lineRule="auto"/>
        <w:jc w:val="center"/>
      </w:pPr>
      <w:bookmarkStart w:id="27" w:name="_heading=h.49x2ik5" w:colFirst="0" w:colLast="0"/>
      <w:bookmarkEnd w:id="27"/>
      <w:r>
        <w:rPr>
          <w:b/>
          <w:rtl w:val="0"/>
        </w:rPr>
        <w:t xml:space="preserve">Figure </w:t>
      </w:r>
      <w:r>
        <w:rPr>
          <w:rFonts w:hint="default"/>
          <w:b/>
          <w:rtl w:val="0"/>
          <w:lang w:val="en-US"/>
        </w:rPr>
        <w:t>4</w:t>
      </w:r>
      <w:r>
        <w:rPr>
          <w:b/>
          <w:rtl w:val="0"/>
        </w:rPr>
        <w:t>: Level 0-DFD</w:t>
      </w:r>
    </w:p>
    <w:p w14:paraId="54F07849">
      <w:pPr>
        <w:keepNext/>
        <w:spacing w:line="360" w:lineRule="auto"/>
        <w:jc w:val="center"/>
      </w:pPr>
    </w:p>
    <w:p w14:paraId="6C5E2BCB">
      <w:pPr>
        <w:keepNext/>
        <w:spacing w:line="360" w:lineRule="auto"/>
        <w:jc w:val="center"/>
      </w:pPr>
      <w:r>
        <w:drawing>
          <wp:inline distT="114300" distB="114300" distL="114300" distR="114300">
            <wp:extent cx="3987165" cy="4174490"/>
            <wp:effectExtent l="0" t="0" r="0" b="0"/>
            <wp:docPr id="17" name="image10.png"/>
            <wp:cNvGraphicFramePr/>
            <a:graphic xmlns:a="http://schemas.openxmlformats.org/drawingml/2006/main">
              <a:graphicData uri="http://schemas.openxmlformats.org/drawingml/2006/picture">
                <pic:pic xmlns:pic="http://schemas.openxmlformats.org/drawingml/2006/picture">
                  <pic:nvPicPr>
                    <pic:cNvPr id="17" name="image10.png"/>
                    <pic:cNvPicPr preferRelativeResize="0"/>
                  </pic:nvPicPr>
                  <pic:blipFill>
                    <a:blip r:embed="rId23"/>
                    <a:srcRect/>
                    <a:stretch>
                      <a:fillRect/>
                    </a:stretch>
                  </pic:blipFill>
                  <pic:spPr>
                    <a:xfrm>
                      <a:off x="0" y="0"/>
                      <a:ext cx="3987638" cy="4175091"/>
                    </a:xfrm>
                    <a:prstGeom prst="rect">
                      <a:avLst/>
                    </a:prstGeom>
                  </pic:spPr>
                </pic:pic>
              </a:graphicData>
            </a:graphic>
          </wp:inline>
        </w:drawing>
      </w:r>
    </w:p>
    <w:p w14:paraId="6D53CE03">
      <w:pPr>
        <w:spacing w:line="360" w:lineRule="auto"/>
        <w:jc w:val="center"/>
        <w:rPr>
          <w:b/>
        </w:rPr>
      </w:pPr>
      <w:bookmarkStart w:id="28" w:name="_heading=h.2p2csry" w:colFirst="0" w:colLast="0"/>
      <w:bookmarkEnd w:id="28"/>
      <w:r>
        <w:rPr>
          <w:b/>
          <w:rtl w:val="0"/>
        </w:rPr>
        <w:t xml:space="preserve">Figure </w:t>
      </w:r>
      <w:r>
        <w:rPr>
          <w:rFonts w:hint="default"/>
          <w:b/>
          <w:rtl w:val="0"/>
          <w:lang w:val="en-US"/>
        </w:rPr>
        <w:t>5</w:t>
      </w:r>
      <w:r>
        <w:rPr>
          <w:b/>
          <w:rtl w:val="0"/>
        </w:rPr>
        <w:t>: Level 1 -DFD</w:t>
      </w:r>
    </w:p>
    <w:p w14:paraId="7930E811">
      <w:pPr>
        <w:spacing w:line="360" w:lineRule="auto"/>
      </w:pPr>
    </w:p>
    <w:p w14:paraId="3034C643">
      <w:pPr>
        <w:keepNext/>
        <w:spacing w:line="360" w:lineRule="auto"/>
        <w:jc w:val="center"/>
      </w:pPr>
    </w:p>
    <w:p w14:paraId="53BADCB0">
      <w:pPr>
        <w:keepNext/>
        <w:spacing w:line="360" w:lineRule="auto"/>
        <w:jc w:val="center"/>
      </w:pPr>
      <w:r>
        <w:rPr>
          <w:rtl w:val="0"/>
        </w:rPr>
        <w:t xml:space="preserve">             </w:t>
      </w:r>
      <w:r>
        <w:drawing>
          <wp:inline distT="114300" distB="114300" distL="114300" distR="114300">
            <wp:extent cx="3858895" cy="4490085"/>
            <wp:effectExtent l="0" t="0" r="8255" b="5715"/>
            <wp:docPr id="24" name="image11.png"/>
            <wp:cNvGraphicFramePr/>
            <a:graphic xmlns:a="http://schemas.openxmlformats.org/drawingml/2006/main">
              <a:graphicData uri="http://schemas.openxmlformats.org/drawingml/2006/picture">
                <pic:pic xmlns:pic="http://schemas.openxmlformats.org/drawingml/2006/picture">
                  <pic:nvPicPr>
                    <pic:cNvPr id="24" name="image11.png"/>
                    <pic:cNvPicPr preferRelativeResize="0"/>
                  </pic:nvPicPr>
                  <pic:blipFill>
                    <a:blip r:embed="rId24"/>
                    <a:srcRect/>
                    <a:stretch>
                      <a:fillRect/>
                    </a:stretch>
                  </pic:blipFill>
                  <pic:spPr>
                    <a:xfrm>
                      <a:off x="0" y="0"/>
                      <a:ext cx="3859050" cy="4490671"/>
                    </a:xfrm>
                    <a:prstGeom prst="rect">
                      <a:avLst/>
                    </a:prstGeom>
                    <a:ln>
                      <a:noFill/>
                    </a:ln>
                  </pic:spPr>
                </pic:pic>
              </a:graphicData>
            </a:graphic>
          </wp:inline>
        </w:drawing>
      </w:r>
    </w:p>
    <w:p w14:paraId="29574B7D">
      <w:pPr>
        <w:spacing w:line="360" w:lineRule="auto"/>
        <w:jc w:val="center"/>
        <w:rPr>
          <w:b/>
        </w:rPr>
      </w:pPr>
      <w:bookmarkStart w:id="29" w:name="_heading=h.147n2zr" w:colFirst="0" w:colLast="0"/>
      <w:bookmarkEnd w:id="29"/>
      <w:r>
        <w:rPr>
          <w:b/>
          <w:rtl w:val="0"/>
        </w:rPr>
        <w:t xml:space="preserve">Figure </w:t>
      </w:r>
      <w:r>
        <w:rPr>
          <w:rFonts w:hint="default"/>
          <w:b/>
          <w:rtl w:val="0"/>
          <w:lang w:val="en-US"/>
        </w:rPr>
        <w:t>6</w:t>
      </w:r>
      <w:r>
        <w:rPr>
          <w:b/>
          <w:rtl w:val="0"/>
        </w:rPr>
        <w:t>: Level 2-DFD</w:t>
      </w:r>
      <w:r>
        <w:br w:type="page"/>
      </w:r>
    </w:p>
    <w:p w14:paraId="0CFE986A">
      <w:pPr>
        <w:pStyle w:val="3"/>
        <w:spacing w:line="360" w:lineRule="auto"/>
      </w:pPr>
      <w:bookmarkStart w:id="30" w:name="_heading=h.3o7alnk" w:colFirst="0" w:colLast="0"/>
      <w:bookmarkEnd w:id="30"/>
      <w:r>
        <w:rPr>
          <w:rtl w:val="0"/>
        </w:rPr>
        <w:t>3.2 System Design</w:t>
      </w:r>
    </w:p>
    <w:p w14:paraId="56F5A0F8">
      <w:pPr>
        <w:pStyle w:val="4"/>
        <w:spacing w:line="360" w:lineRule="auto"/>
        <w:ind w:firstLine="0"/>
      </w:pPr>
      <w:bookmarkStart w:id="31" w:name="_heading=h.23ckvvd" w:colFirst="0" w:colLast="0"/>
      <w:bookmarkEnd w:id="31"/>
      <w:r>
        <w:rPr>
          <w:rtl w:val="0"/>
        </w:rPr>
        <w:t>3.2.1 Architectural Design</w:t>
      </w:r>
    </w:p>
    <w:p w14:paraId="22CB25D7">
      <w:pPr>
        <w:spacing w:line="360" w:lineRule="auto"/>
      </w:pPr>
      <w:r>
        <w:rPr>
          <w:rtl w:val="0"/>
        </w:rPr>
        <w:t>The architecture of this system is based on functional components that are integrated together to build a complete system.</w:t>
      </w:r>
    </w:p>
    <w:p w14:paraId="7759D65A">
      <w:pPr>
        <w:keepNext/>
        <w:spacing w:line="360" w:lineRule="auto"/>
        <w:jc w:val="center"/>
        <w:rPr>
          <w:rFonts w:ascii="Times New Roman" w:hAnsi="Times New Roman" w:eastAsia="Times New Roman" w:cs="Times New Roman"/>
          <w:color w:val="000000"/>
          <w:sz w:val="24"/>
          <w:szCs w:val="24"/>
        </w:rPr>
      </w:pPr>
      <w:r>
        <w:drawing>
          <wp:inline distT="114300" distB="114300" distL="114300" distR="114300">
            <wp:extent cx="4268470" cy="3856355"/>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5" name="image9.png"/>
                    <pic:cNvPicPr preferRelativeResize="0"/>
                  </pic:nvPicPr>
                  <pic:blipFill>
                    <a:blip r:embed="rId25"/>
                    <a:srcRect/>
                    <a:stretch>
                      <a:fillRect/>
                    </a:stretch>
                  </pic:blipFill>
                  <pic:spPr>
                    <a:xfrm>
                      <a:off x="0" y="0"/>
                      <a:ext cx="4268625" cy="3856976"/>
                    </a:xfrm>
                    <a:prstGeom prst="rect">
                      <a:avLst/>
                    </a:prstGeom>
                  </pic:spPr>
                </pic:pic>
              </a:graphicData>
            </a:graphic>
          </wp:inline>
        </w:drawing>
      </w:r>
    </w:p>
    <w:p w14:paraId="211046B6">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200" w:line="360" w:lineRule="auto"/>
        <w:ind w:left="0" w:right="0" w:firstLine="0"/>
        <w:jc w:val="center"/>
        <w:rPr>
          <w:rFonts w:ascii="Times New Roman" w:hAnsi="Times New Roman" w:eastAsia="Times New Roman" w:cs="Times New Roman"/>
          <w:b/>
          <w:i/>
          <w:smallCaps w:val="0"/>
          <w:strike w:val="0"/>
          <w:color w:val="44546A"/>
          <w:sz w:val="18"/>
          <w:szCs w:val="18"/>
          <w:u w:val="none"/>
          <w:shd w:val="clear" w:fill="auto"/>
          <w:vertAlign w:val="baseline"/>
        </w:rPr>
      </w:pPr>
      <w:bookmarkStart w:id="32" w:name="_heading=h.ihv636" w:colFirst="0" w:colLast="0"/>
      <w:bookmarkEnd w:id="32"/>
      <w:r>
        <w:rPr>
          <w:rFonts w:ascii="Times New Roman" w:hAnsi="Times New Roman" w:eastAsia="Times New Roman" w:cs="Times New Roman"/>
          <w:b/>
          <w:i w:val="0"/>
          <w:smallCaps w:val="0"/>
          <w:strike w:val="0"/>
          <w:color w:val="000000"/>
          <w:sz w:val="24"/>
          <w:szCs w:val="24"/>
          <w:u w:val="none"/>
          <w:shd w:val="clear" w:fill="auto"/>
          <w:vertAlign w:val="baseline"/>
          <w:rtl w:val="0"/>
        </w:rPr>
        <w:t xml:space="preserve">Figure </w:t>
      </w:r>
      <w:r>
        <w:rPr>
          <w:rFonts w:hint="default" w:eastAsia="Times New Roman" w:cs="Times New Roman"/>
          <w:b/>
          <w:i w:val="0"/>
          <w:smallCaps w:val="0"/>
          <w:strike w:val="0"/>
          <w:color w:val="000000"/>
          <w:sz w:val="24"/>
          <w:szCs w:val="24"/>
          <w:u w:val="none"/>
          <w:shd w:val="clear" w:fill="auto"/>
          <w:vertAlign w:val="baseline"/>
          <w:rtl w:val="0"/>
          <w:lang w:val="en-US"/>
        </w:rPr>
        <w:t>7</w:t>
      </w:r>
      <w:r>
        <w:rPr>
          <w:rFonts w:ascii="Times New Roman" w:hAnsi="Times New Roman" w:eastAsia="Times New Roman" w:cs="Times New Roman"/>
          <w:b/>
          <w:i w:val="0"/>
          <w:smallCaps w:val="0"/>
          <w:strike w:val="0"/>
          <w:color w:val="000000"/>
          <w:sz w:val="24"/>
          <w:szCs w:val="24"/>
          <w:u w:val="none"/>
          <w:shd w:val="clear" w:fill="auto"/>
          <w:vertAlign w:val="baseline"/>
          <w:rtl w:val="0"/>
        </w:rPr>
        <w:t>: Architectural Design</w:t>
      </w:r>
    </w:p>
    <w:p w14:paraId="38801F47">
      <w:pPr>
        <w:spacing w:before="0" w:after="160" w:line="360" w:lineRule="auto"/>
        <w:jc w:val="left"/>
        <w:rPr>
          <w:b/>
        </w:rPr>
      </w:pPr>
      <w:r>
        <w:br w:type="page"/>
      </w:r>
    </w:p>
    <w:p w14:paraId="022DF749">
      <w:pPr>
        <w:pStyle w:val="4"/>
        <w:spacing w:line="360" w:lineRule="auto"/>
        <w:ind w:firstLine="0"/>
      </w:pPr>
      <w:bookmarkStart w:id="33" w:name="_heading=h.32hioqz" w:colFirst="0" w:colLast="0"/>
      <w:bookmarkEnd w:id="33"/>
      <w:r>
        <w:rPr>
          <w:rtl w:val="0"/>
        </w:rPr>
        <w:t>3.2.2 Interface Design</w:t>
      </w:r>
    </w:p>
    <w:p w14:paraId="540635F0">
      <w:pPr>
        <w:spacing w:line="360" w:lineRule="auto"/>
      </w:pPr>
      <w:r>
        <w:rPr>
          <w:rtl w:val="0"/>
        </w:rPr>
        <w:t>In this project, there are three types of interfaces: a logged-in or registered user, a non-logged-in or non-registered user, and the admin can see and perform different calls to action on the available entities. The three different interfaces are illustrated below:</w:t>
      </w:r>
    </w:p>
    <w:p w14:paraId="05453FE1">
      <w:pPr>
        <w:keepNext/>
        <w:spacing w:line="360" w:lineRule="auto"/>
        <w:jc w:val="center"/>
      </w:pPr>
      <w:r>
        <w:drawing>
          <wp:inline distT="0" distB="0" distL="114300" distR="114300">
            <wp:extent cx="4810125" cy="3159760"/>
            <wp:effectExtent l="9525" t="9525" r="9525" b="12065"/>
            <wp:docPr id="23" name="image8.png"/>
            <wp:cNvGraphicFramePr/>
            <a:graphic xmlns:a="http://schemas.openxmlformats.org/drawingml/2006/main">
              <a:graphicData uri="http://schemas.openxmlformats.org/drawingml/2006/picture">
                <pic:pic xmlns:pic="http://schemas.openxmlformats.org/drawingml/2006/picture">
                  <pic:nvPicPr>
                    <pic:cNvPr id="23" name="image8.png"/>
                    <pic:cNvPicPr preferRelativeResize="0"/>
                  </pic:nvPicPr>
                  <pic:blipFill>
                    <a:blip r:embed="rId26"/>
                    <a:srcRect l="10016" r="10016"/>
                    <a:stretch>
                      <a:fillRect/>
                    </a:stretch>
                  </pic:blipFill>
                  <pic:spPr>
                    <a:xfrm>
                      <a:off x="0" y="0"/>
                      <a:ext cx="4810125" cy="3159975"/>
                    </a:xfrm>
                    <a:prstGeom prst="rect">
                      <a:avLst/>
                    </a:prstGeom>
                    <a:ln>
                      <a:solidFill>
                        <a:schemeClr val="tx1"/>
                      </a:solidFill>
                    </a:ln>
                  </pic:spPr>
                </pic:pic>
              </a:graphicData>
            </a:graphic>
          </wp:inline>
        </w:drawing>
      </w:r>
      <w:r>
        <w:rPr>
          <w:rtl w:val="0"/>
        </w:rPr>
        <w:t>S</w:t>
      </w:r>
    </w:p>
    <w:p w14:paraId="73EC4A3F">
      <w:pPr>
        <w:spacing w:line="360" w:lineRule="auto"/>
        <w:jc w:val="center"/>
        <w:rPr>
          <w:b/>
        </w:rPr>
      </w:pPr>
      <w:bookmarkStart w:id="34" w:name="_heading=h.kxmmuwyhka50" w:colFirst="0" w:colLast="0"/>
      <w:bookmarkEnd w:id="34"/>
    </w:p>
    <w:p w14:paraId="6AFC4661">
      <w:pPr>
        <w:spacing w:line="360" w:lineRule="auto"/>
        <w:jc w:val="center"/>
        <w:rPr>
          <w:rFonts w:ascii="Times New Roman" w:hAnsi="Times New Roman" w:eastAsia="Times New Roman" w:cs="Times New Roman"/>
          <w:b/>
          <w:color w:val="000000"/>
          <w:sz w:val="24"/>
          <w:szCs w:val="24"/>
        </w:rPr>
      </w:pPr>
      <w:bookmarkStart w:id="35" w:name="_heading=h.1hmsyys" w:colFirst="0" w:colLast="0"/>
      <w:bookmarkEnd w:id="35"/>
      <w:r>
        <w:rPr>
          <w:b/>
          <w:rtl w:val="0"/>
        </w:rPr>
        <w:t>Figure 8: Interface Design-admin</w:t>
      </w:r>
    </w:p>
    <w:p w14:paraId="5E53651E">
      <w:pPr>
        <w:pStyle w:val="4"/>
        <w:spacing w:line="360" w:lineRule="auto"/>
        <w:ind w:firstLine="0"/>
      </w:pPr>
      <w:bookmarkStart w:id="36" w:name="_heading=h.ti8fw3cm8ppb" w:colFirst="0" w:colLast="0"/>
      <w:bookmarkEnd w:id="36"/>
    </w:p>
    <w:p w14:paraId="20283C8B">
      <w:pPr>
        <w:pStyle w:val="4"/>
        <w:spacing w:line="360" w:lineRule="auto"/>
        <w:ind w:firstLine="0"/>
      </w:pPr>
      <w:bookmarkStart w:id="37" w:name="_heading=h.vx1227" w:colFirst="0" w:colLast="0"/>
      <w:bookmarkEnd w:id="37"/>
      <w:r>
        <w:rPr>
          <w:rtl w:val="0"/>
        </w:rPr>
        <w:t>3.2.3 Physical DFD</w:t>
      </w:r>
    </w:p>
    <w:p w14:paraId="09737B62">
      <w:pPr>
        <w:keepNext/>
        <w:spacing w:line="360" w:lineRule="auto"/>
        <w:jc w:val="center"/>
      </w:pPr>
      <w:r>
        <w:drawing>
          <wp:inline distT="114300" distB="114300" distL="114300" distR="114300">
            <wp:extent cx="4581525" cy="2009775"/>
            <wp:effectExtent l="0" t="0" r="0" b="0"/>
            <wp:docPr id="25" name="image5.png"/>
            <wp:cNvGraphicFramePr/>
            <a:graphic xmlns:a="http://schemas.openxmlformats.org/drawingml/2006/main">
              <a:graphicData uri="http://schemas.openxmlformats.org/drawingml/2006/picture">
                <pic:pic xmlns:pic="http://schemas.openxmlformats.org/drawingml/2006/picture">
                  <pic:nvPicPr>
                    <pic:cNvPr id="25" name="image5.png"/>
                    <pic:cNvPicPr preferRelativeResize="0"/>
                  </pic:nvPicPr>
                  <pic:blipFill>
                    <a:blip r:embed="rId27"/>
                    <a:srcRect/>
                    <a:stretch>
                      <a:fillRect/>
                    </a:stretch>
                  </pic:blipFill>
                  <pic:spPr>
                    <a:xfrm>
                      <a:off x="0" y="0"/>
                      <a:ext cx="4581525" cy="2009775"/>
                    </a:xfrm>
                    <a:prstGeom prst="rect">
                      <a:avLst/>
                    </a:prstGeom>
                  </pic:spPr>
                </pic:pic>
              </a:graphicData>
            </a:graphic>
          </wp:inline>
        </w:drawing>
      </w:r>
    </w:p>
    <w:p w14:paraId="00CFE469">
      <w:pPr>
        <w:spacing w:line="360" w:lineRule="auto"/>
        <w:jc w:val="center"/>
        <w:rPr>
          <w:b/>
        </w:rPr>
      </w:pPr>
      <w:bookmarkStart w:id="38" w:name="_heading=h.syjauokqg6ak" w:colFirst="0" w:colLast="0"/>
      <w:bookmarkEnd w:id="38"/>
    </w:p>
    <w:p w14:paraId="08E5D2B9">
      <w:pPr>
        <w:spacing w:line="360" w:lineRule="auto"/>
        <w:jc w:val="center"/>
        <w:rPr>
          <w:b/>
        </w:rPr>
      </w:pPr>
      <w:bookmarkStart w:id="39" w:name="_heading=h.3fwokq0" w:colFirst="0" w:colLast="0"/>
      <w:bookmarkEnd w:id="39"/>
      <w:r>
        <w:rPr>
          <w:b/>
          <w:rtl w:val="0"/>
        </w:rPr>
        <w:t xml:space="preserve">Figure </w:t>
      </w:r>
      <w:r>
        <w:rPr>
          <w:rFonts w:hint="default"/>
          <w:b/>
          <w:rtl w:val="0"/>
          <w:lang w:val="en-US"/>
        </w:rPr>
        <w:t>9</w:t>
      </w:r>
      <w:r>
        <w:rPr>
          <w:b/>
          <w:rtl w:val="0"/>
        </w:rPr>
        <w:t xml:space="preserve">: </w:t>
      </w:r>
      <w:r>
        <w:rPr>
          <w:rFonts w:hint="default"/>
          <w:b/>
          <w:rtl w:val="0"/>
          <w:lang w:val="en-US"/>
        </w:rPr>
        <w:t>P</w:t>
      </w:r>
      <w:r>
        <w:rPr>
          <w:b/>
          <w:rtl w:val="0"/>
        </w:rPr>
        <w:t>hysical DFD</w:t>
      </w:r>
    </w:p>
    <w:p w14:paraId="30B2234F">
      <w:pPr>
        <w:pStyle w:val="3"/>
        <w:keepNext w:val="0"/>
        <w:spacing w:before="360" w:after="80" w:line="360" w:lineRule="auto"/>
        <w:rPr>
          <w:rtl w:val="0"/>
        </w:rPr>
      </w:pPr>
      <w:bookmarkStart w:id="40" w:name="_heading=h.tj0pnzi1xkiu" w:colFirst="0" w:colLast="0"/>
      <w:bookmarkEnd w:id="40"/>
    </w:p>
    <w:p w14:paraId="53274A0E">
      <w:pPr>
        <w:pStyle w:val="3"/>
        <w:keepNext w:val="0"/>
        <w:spacing w:before="360" w:after="80" w:line="360" w:lineRule="auto"/>
      </w:pPr>
      <w:r>
        <w:rPr>
          <w:rtl w:val="0"/>
        </w:rPr>
        <w:t>3.3 Algorithm details</w:t>
      </w:r>
    </w:p>
    <w:p w14:paraId="4270075C">
      <w:pPr>
        <w:spacing w:before="240" w:after="240" w:line="360" w:lineRule="auto"/>
      </w:pPr>
      <w:r>
        <w:rPr>
          <w:rtl w:val="0"/>
        </w:rPr>
        <w:t>This system is based on a searching and sorting algorithm by which users can search for rooms of their wish and search results will be filtered on the user screen Users can also sort rooms based on their required amount and choice. The insertion sorting algorithm is used in this system, we can sort items on any variants that we like. Similarly, the linear searching algorithm is used to search for rooms from the list of available rooms. This system uses the analytics of bar diagrams and charts to track the business profit and loss which will make the administrator aware if the business is in a safe line or risk line from the budget margin. To support the analysis of the events required for better statistical data, the admin can set the events and set them according to the date or any margin of time for better business support and decision.</w:t>
      </w:r>
    </w:p>
    <w:p w14:paraId="0039CDE2">
      <w:pPr>
        <w:spacing w:line="360" w:lineRule="auto"/>
      </w:pPr>
    </w:p>
    <w:p w14:paraId="0F90ECD8">
      <w:pPr>
        <w:pStyle w:val="2"/>
        <w:keepNext w:val="0"/>
        <w:spacing w:before="480" w:after="120" w:line="360" w:lineRule="auto"/>
        <w:ind w:left="0"/>
      </w:pPr>
      <w:bookmarkStart w:id="41" w:name="_heading=h.hf24yqeeqz9r" w:colFirst="0" w:colLast="0"/>
      <w:bookmarkEnd w:id="41"/>
    </w:p>
    <w:p w14:paraId="0088E916">
      <w:pPr>
        <w:pStyle w:val="2"/>
        <w:keepNext w:val="0"/>
        <w:spacing w:before="480" w:after="120" w:line="360" w:lineRule="auto"/>
        <w:ind w:left="0"/>
      </w:pPr>
      <w:bookmarkStart w:id="42" w:name="_heading=h.5nazvdibh99z" w:colFirst="0" w:colLast="0"/>
      <w:bookmarkEnd w:id="42"/>
    </w:p>
    <w:p w14:paraId="6303BE94">
      <w:pPr>
        <w:pStyle w:val="2"/>
        <w:keepNext w:val="0"/>
        <w:spacing w:before="480" w:after="120" w:line="360" w:lineRule="auto"/>
        <w:ind w:left="0"/>
      </w:pPr>
      <w:bookmarkStart w:id="43" w:name="_heading=h.cnf4kwhv2y2g" w:colFirst="0" w:colLast="0"/>
      <w:bookmarkEnd w:id="43"/>
    </w:p>
    <w:p w14:paraId="601601A3">
      <w:pPr>
        <w:pStyle w:val="2"/>
        <w:keepNext w:val="0"/>
        <w:spacing w:before="480" w:after="120" w:line="360" w:lineRule="auto"/>
        <w:ind w:left="0"/>
      </w:pPr>
      <w:bookmarkStart w:id="44" w:name="_heading=h.u9k48wn4n15f" w:colFirst="0" w:colLast="0"/>
      <w:bookmarkEnd w:id="44"/>
    </w:p>
    <w:p w14:paraId="561EC17C">
      <w:pPr>
        <w:pStyle w:val="2"/>
        <w:keepNext w:val="0"/>
        <w:spacing w:before="480" w:after="120" w:line="360" w:lineRule="auto"/>
        <w:ind w:left="0"/>
      </w:pPr>
      <w:bookmarkStart w:id="45" w:name="_heading=h.gh9lfg7zyx7w" w:colFirst="0" w:colLast="0"/>
      <w:bookmarkEnd w:id="45"/>
    </w:p>
    <w:p w14:paraId="3B0B7EEA">
      <w:pPr>
        <w:pStyle w:val="2"/>
        <w:keepNext w:val="0"/>
        <w:spacing w:before="480" w:after="120" w:line="360" w:lineRule="auto"/>
        <w:ind w:left="0"/>
      </w:pPr>
      <w:bookmarkStart w:id="46" w:name="_heading=h.rujoaxurv8lr" w:colFirst="0" w:colLast="0"/>
      <w:bookmarkEnd w:id="46"/>
    </w:p>
    <w:p w14:paraId="1A78F665">
      <w:pPr>
        <w:pStyle w:val="2"/>
        <w:keepNext w:val="0"/>
        <w:spacing w:before="480" w:after="120" w:line="360" w:lineRule="auto"/>
        <w:ind w:left="0" w:leftChars="0" w:firstLine="0" w:firstLineChars="0"/>
        <w:rPr>
          <w:rtl w:val="0"/>
        </w:rPr>
      </w:pPr>
      <w:bookmarkStart w:id="47" w:name="_heading=h.dlnylvwhkmou" w:colFirst="0" w:colLast="0"/>
      <w:bookmarkEnd w:id="47"/>
      <w:bookmarkStart w:id="48" w:name="_heading=h.qdmdz43ewzgo" w:colFirst="0" w:colLast="0"/>
      <w:bookmarkEnd w:id="48"/>
      <w:bookmarkStart w:id="49" w:name="_heading=h.xkn3v9xlxhql" w:colFirst="0" w:colLast="0"/>
      <w:bookmarkEnd w:id="49"/>
    </w:p>
    <w:p w14:paraId="0FAB82A5">
      <w:pPr>
        <w:spacing w:line="360" w:lineRule="auto"/>
        <w:rPr>
          <w:rtl w:val="0"/>
        </w:rPr>
      </w:pPr>
    </w:p>
    <w:p w14:paraId="2DC8F718">
      <w:pPr>
        <w:pStyle w:val="2"/>
        <w:keepNext w:val="0"/>
        <w:spacing w:before="480" w:after="120" w:line="360" w:lineRule="auto"/>
        <w:ind w:left="0" w:leftChars="0" w:firstLine="0" w:firstLineChars="0"/>
        <w:jc w:val="center"/>
        <w:rPr>
          <w:rFonts w:hint="default"/>
          <w:rtl w:val="0"/>
          <w:lang w:val="en-US"/>
        </w:rPr>
      </w:pPr>
      <w:r>
        <w:rPr>
          <w:rtl w:val="0"/>
        </w:rPr>
        <w:t>C</w:t>
      </w:r>
      <w:r>
        <w:rPr>
          <w:rFonts w:hint="default"/>
          <w:rtl w:val="0"/>
          <w:lang w:val="en-US"/>
        </w:rPr>
        <w:t>HAPTER: 4</w:t>
      </w:r>
    </w:p>
    <w:p w14:paraId="69ADCFA4">
      <w:pPr>
        <w:pStyle w:val="3"/>
        <w:keepNext w:val="0"/>
        <w:spacing w:before="360" w:after="80" w:line="360" w:lineRule="auto"/>
        <w:jc w:val="center"/>
        <w:rPr>
          <w:b/>
          <w:bCs/>
          <w:sz w:val="32"/>
          <w:szCs w:val="32"/>
        </w:rPr>
      </w:pPr>
      <w:bookmarkStart w:id="50" w:name="_heading=h.cgtxq1bpb9ot" w:colFirst="0" w:colLast="0"/>
      <w:bookmarkEnd w:id="50"/>
      <w:r>
        <w:rPr>
          <w:rFonts w:ascii="Times New Roman" w:hAnsi="Times New Roman" w:eastAsia="Times New Roman" w:cs="Times New Roman"/>
          <w:b/>
          <w:bCs/>
          <w:color w:val="auto"/>
          <w:sz w:val="32"/>
          <w:szCs w:val="32"/>
        </w:rPr>
        <w:t>IMPLEMENTATION AND TESTING</w:t>
      </w:r>
    </w:p>
    <w:p w14:paraId="7C4FD26F">
      <w:pPr>
        <w:pStyle w:val="4"/>
        <w:keepNext w:val="0"/>
        <w:spacing w:before="280" w:after="80" w:line="360" w:lineRule="auto"/>
        <w:ind w:firstLine="0"/>
        <w:rPr>
          <w:sz w:val="28"/>
          <w:szCs w:val="28"/>
        </w:rPr>
      </w:pPr>
      <w:bookmarkStart w:id="51" w:name="_heading=h.dc4qfhtfcnv8" w:colFirst="0" w:colLast="0"/>
      <w:bookmarkEnd w:id="51"/>
      <w:r>
        <w:rPr>
          <w:sz w:val="28"/>
          <w:szCs w:val="28"/>
          <w:rtl w:val="0"/>
        </w:rPr>
        <w:t>4.1.1 Tools used</w:t>
      </w:r>
    </w:p>
    <w:p w14:paraId="6AF82D83">
      <w:pPr>
        <w:spacing w:before="240" w:after="240" w:line="360" w:lineRule="auto"/>
      </w:pPr>
      <w:r>
        <w:rPr>
          <w:rtl w:val="0"/>
        </w:rPr>
        <w:t>Different tools which are in favor of MERN stack are used to complete the system building, planning, analyzing, designing. React was used in front end, and Python Django was used in back end while MySQL was used as a database.</w:t>
      </w:r>
    </w:p>
    <w:p w14:paraId="70806FA2">
      <w:pPr>
        <w:spacing w:before="240" w:after="240" w:line="360" w:lineRule="auto"/>
        <w:rPr>
          <w:b/>
        </w:rPr>
      </w:pPr>
      <w:r>
        <w:rPr>
          <w:b/>
          <w:rtl w:val="0"/>
        </w:rPr>
        <w:t>Software and Hardware Used</w:t>
      </w:r>
    </w:p>
    <w:p w14:paraId="141E87D2">
      <w:pPr>
        <w:spacing w:before="240" w:after="240" w:line="360" w:lineRule="auto"/>
      </w:pPr>
      <w:r>
        <w:rPr>
          <w:b/>
          <w:rtl w:val="0"/>
        </w:rPr>
        <w:t>MySQL-</w:t>
      </w:r>
      <w:r>
        <w:rPr>
          <w:rtl w:val="0"/>
        </w:rPr>
        <w:t xml:space="preserve"> To store the database of user and admin like id, password and order details and system Data.</w:t>
      </w:r>
    </w:p>
    <w:p w14:paraId="63A0E478">
      <w:pPr>
        <w:spacing w:before="240" w:after="240" w:line="360" w:lineRule="auto"/>
      </w:pPr>
      <w:r>
        <w:rPr>
          <w:b/>
          <w:rtl w:val="0"/>
        </w:rPr>
        <w:t>Visual Studio-</w:t>
      </w:r>
      <w:r>
        <w:rPr>
          <w:rtl w:val="0"/>
        </w:rPr>
        <w:t xml:space="preserve"> The Visual Studio IDE is used for programming code.</w:t>
      </w:r>
    </w:p>
    <w:p w14:paraId="519FF3A8">
      <w:pPr>
        <w:spacing w:before="240" w:after="240" w:line="360" w:lineRule="auto"/>
      </w:pPr>
      <w:r>
        <w:rPr>
          <w:b/>
          <w:rtl w:val="0"/>
        </w:rPr>
        <w:t xml:space="preserve">Programming language- </w:t>
      </w:r>
      <w:r>
        <w:rPr>
          <w:rtl w:val="0"/>
        </w:rPr>
        <w:t>The programming languages like React JS, NodeJS are used in this project.</w:t>
      </w:r>
    </w:p>
    <w:p w14:paraId="1A43107D">
      <w:pPr>
        <w:spacing w:before="240" w:after="240" w:line="360" w:lineRule="auto"/>
      </w:pPr>
      <w:r>
        <w:rPr>
          <w:b/>
          <w:rtl w:val="0"/>
        </w:rPr>
        <w:t xml:space="preserve">Testing- </w:t>
      </w:r>
      <w:r>
        <w:rPr>
          <w:rtl w:val="0"/>
        </w:rPr>
        <w:t>The testing</w:t>
      </w:r>
      <w:r>
        <w:rPr>
          <w:b/>
          <w:rtl w:val="0"/>
        </w:rPr>
        <w:t xml:space="preserve"> </w:t>
      </w:r>
      <w:r>
        <w:rPr>
          <w:rtl w:val="0"/>
        </w:rPr>
        <w:t>is done on the local server.</w:t>
      </w:r>
    </w:p>
    <w:p w14:paraId="479E9EA1">
      <w:pPr>
        <w:spacing w:before="240" w:after="240" w:line="360" w:lineRule="auto"/>
      </w:pPr>
      <w:r>
        <w:rPr>
          <w:b/>
          <w:rtl w:val="0"/>
        </w:rPr>
        <w:t xml:space="preserve">Designing- </w:t>
      </w:r>
      <w:r>
        <w:rPr>
          <w:rtl w:val="0"/>
        </w:rPr>
        <w:t>The designing of figures, logos were done on Canva and draw.io.</w:t>
      </w:r>
    </w:p>
    <w:p w14:paraId="4C87B091">
      <w:pPr>
        <w:spacing w:before="240" w:after="240" w:line="360" w:lineRule="auto"/>
      </w:pPr>
      <w:r>
        <w:rPr>
          <w:b/>
          <w:rtl w:val="0"/>
        </w:rPr>
        <w:t>Web browsers</w:t>
      </w:r>
      <w:r>
        <w:rPr>
          <w:rtl w:val="0"/>
        </w:rPr>
        <w:t>- Google C</w:t>
      </w:r>
      <w:r>
        <w:rPr>
          <w:rFonts w:hint="default"/>
          <w:rtl w:val="0"/>
          <w:lang w:val="en-US"/>
        </w:rPr>
        <w:t>h</w:t>
      </w:r>
      <w:r>
        <w:rPr>
          <w:rtl w:val="0"/>
        </w:rPr>
        <w:t>rome were used for testing this system.</w:t>
      </w:r>
    </w:p>
    <w:p w14:paraId="14094FF7">
      <w:pPr>
        <w:spacing w:before="240" w:after="240" w:line="360" w:lineRule="auto"/>
      </w:pPr>
      <w:r>
        <w:rPr>
          <w:b/>
          <w:rtl w:val="0"/>
        </w:rPr>
        <w:t xml:space="preserve">Operating System- </w:t>
      </w:r>
      <w:r>
        <w:rPr>
          <w:rtl w:val="0"/>
        </w:rPr>
        <w:t>Build on machine with Linux OS or Ubuntu and Windows 11.</w:t>
      </w:r>
    </w:p>
    <w:p w14:paraId="1BDD202A">
      <w:pPr>
        <w:spacing w:before="240" w:after="240" w:line="360" w:lineRule="auto"/>
      </w:pPr>
      <w:r>
        <w:rPr>
          <w:b/>
          <w:rtl w:val="0"/>
        </w:rPr>
        <w:t xml:space="preserve">Version Control System- GitHub </w:t>
      </w:r>
      <w:r>
        <w:rPr>
          <w:rtl w:val="0"/>
        </w:rPr>
        <w:t>All the source code of this project is available in GitHub and git was used to commit the changes made and update several components in every instance of time.</w:t>
      </w:r>
    </w:p>
    <w:p w14:paraId="0BCB59B5">
      <w:pPr>
        <w:spacing w:before="240" w:after="240" w:line="360" w:lineRule="auto"/>
      </w:pPr>
      <w:r>
        <w:rPr>
          <w:b/>
          <w:rtl w:val="0"/>
        </w:rPr>
        <w:t>Processor:</w:t>
      </w:r>
      <w:r>
        <w:rPr>
          <w:rtl w:val="0"/>
        </w:rPr>
        <w:t xml:space="preserve"> Built on Intel® Core™ i5-1335U CPU @ 1.30 GHz  processor.</w:t>
      </w:r>
    </w:p>
    <w:p w14:paraId="63E00129">
      <w:pPr>
        <w:spacing w:before="240" w:after="240" w:line="360" w:lineRule="auto"/>
      </w:pPr>
      <w:r>
        <w:rPr>
          <w:b/>
          <w:rtl w:val="0"/>
        </w:rPr>
        <w:t>Memory:</w:t>
      </w:r>
      <w:r>
        <w:rPr>
          <w:rtl w:val="0"/>
        </w:rPr>
        <w:t xml:space="preserve"> This system was developed on a device with 16GB RAM</w:t>
      </w:r>
    </w:p>
    <w:p w14:paraId="70FF8ECE">
      <w:pPr>
        <w:spacing w:before="240" w:after="240" w:line="360" w:lineRule="auto"/>
        <w:rPr>
          <w:rtl w:val="0"/>
        </w:rPr>
      </w:pPr>
      <w:r>
        <w:rPr>
          <w:rtl w:val="0"/>
        </w:rPr>
        <w:t xml:space="preserve"> </w:t>
      </w:r>
    </w:p>
    <w:p w14:paraId="65A10929">
      <w:pPr>
        <w:spacing w:before="240" w:after="240" w:line="360" w:lineRule="auto"/>
        <w:rPr>
          <w:rtl w:val="0"/>
        </w:rPr>
      </w:pPr>
    </w:p>
    <w:p w14:paraId="5847915E">
      <w:pPr>
        <w:pStyle w:val="4"/>
        <w:keepNext w:val="0"/>
        <w:spacing w:before="280" w:after="80" w:line="360" w:lineRule="auto"/>
        <w:ind w:firstLine="0"/>
      </w:pPr>
      <w:bookmarkStart w:id="52" w:name="_heading=h.gueu0dtatsgk" w:colFirst="0" w:colLast="0"/>
      <w:bookmarkEnd w:id="52"/>
      <w:r>
        <w:rPr>
          <w:rtl w:val="0"/>
        </w:rPr>
        <w:t>4.1.2 Implementation details of modules</w:t>
      </w:r>
    </w:p>
    <w:p w14:paraId="36C56E6B">
      <w:pPr>
        <w:spacing w:before="240" w:after="240" w:line="360" w:lineRule="auto"/>
      </w:pPr>
      <w:r>
        <w:rPr>
          <w:rtl w:val="0"/>
        </w:rPr>
        <w:t>This system is made up of functional modules that are divided into components so that building, readability, and understanding will not be affected. Since React JS is a component-based JavaScript library the modularization was easy and the chances of getting errors were less. Firstly, the client side or front end was focused in this system to complete the user interface and small logic. The client side consists of a home page or landing page where clients can view hotels and rooms and add hotels and rooms to a cart. The home page consists of a footer, header, and body and all parts were modularized so that they can be built independently without affecting one another. The client has all the functionality like add to cart, checkout, searching and sorting of products, and viewing of order history however, the client needs to log in and if they don’t have an account they can simply register for an account.</w:t>
      </w:r>
    </w:p>
    <w:p w14:paraId="768FBA94">
      <w:pPr>
        <w:spacing w:before="240" w:after="240" w:line="360" w:lineRule="auto"/>
      </w:pPr>
      <w:r>
        <w:rPr>
          <w:rtl w:val="0"/>
        </w:rPr>
        <w:t>The back-end technology used in this system is Python Django for logic and dynamic asynchronous responding as well as building local APIs and implementing searching and sorting algorithms. Every API is based on the non-blocking module which follows the principle of asynchronous await due to which one dynamic request of the client will not be affected and client can make multiple requests and the server can respond to those requests without blocking one another just by using a single thread.</w:t>
      </w:r>
    </w:p>
    <w:p w14:paraId="2A7FE16E">
      <w:pPr>
        <w:spacing w:before="240" w:after="240" w:line="360" w:lineRule="auto"/>
      </w:pPr>
      <w:r>
        <w:rPr>
          <w:rtl w:val="0"/>
        </w:rPr>
        <w:t>For databases MySQL is used which is a very trendy and preferred database in today's era. MySQL saves data in JSON format so that the data can be stored effectively without affecting one another and every data can be data which is also easy to read. In this system all data like images, client and admin records, room details, purchased details and favorite records are stored in MySQL cloud so it requires the internet to fetch all those data. Data are stored separately for users, and room details and purchased details are records so that the components can be used easily and the system can function well and efficiently.</w:t>
      </w:r>
    </w:p>
    <w:p w14:paraId="0F4F06A0">
      <w:pPr>
        <w:spacing w:before="240" w:after="240" w:line="360" w:lineRule="auto"/>
        <w:rPr>
          <w:rtl w:val="0"/>
        </w:rPr>
      </w:pPr>
      <w:r>
        <w:rPr>
          <w:rtl w:val="0"/>
        </w:rPr>
        <w:t xml:space="preserve"> </w:t>
      </w:r>
    </w:p>
    <w:p w14:paraId="28AD32D5">
      <w:pPr>
        <w:spacing w:before="240" w:after="240" w:line="360" w:lineRule="auto"/>
        <w:rPr>
          <w:rtl w:val="0"/>
        </w:rPr>
      </w:pPr>
    </w:p>
    <w:p w14:paraId="0B33B657">
      <w:pPr>
        <w:spacing w:before="240" w:after="240" w:line="360" w:lineRule="auto"/>
        <w:rPr>
          <w:rtl w:val="0"/>
        </w:rPr>
      </w:pPr>
    </w:p>
    <w:p w14:paraId="6D21CA2D">
      <w:pPr>
        <w:spacing w:before="240" w:after="240" w:line="360" w:lineRule="auto"/>
        <w:rPr>
          <w:rtl w:val="0"/>
        </w:rPr>
      </w:pPr>
    </w:p>
    <w:p w14:paraId="78752B67">
      <w:pPr>
        <w:pStyle w:val="3"/>
        <w:keepNext w:val="0"/>
        <w:spacing w:before="360" w:after="80" w:line="360" w:lineRule="auto"/>
      </w:pPr>
      <w:bookmarkStart w:id="53" w:name="_heading=h.jvxe1nft64fj" w:colFirst="0" w:colLast="0"/>
      <w:bookmarkEnd w:id="53"/>
      <w:bookmarkStart w:id="54" w:name="_heading=h.h0ulbkwl2wds" w:colFirst="0" w:colLast="0"/>
      <w:bookmarkEnd w:id="54"/>
      <w:r>
        <w:rPr>
          <w:rtl w:val="0"/>
        </w:rPr>
        <w:t>4.2 Testing</w:t>
      </w:r>
    </w:p>
    <w:p w14:paraId="31BC7344">
      <w:pPr>
        <w:spacing w:before="240" w:after="240" w:line="360" w:lineRule="auto"/>
      </w:pPr>
      <w:r>
        <w:rPr>
          <w:rtl w:val="0"/>
        </w:rPr>
        <w:t>This system was tested by friends, supervisors, and other teachers and the feedback is good. So that this system can be implemented in a real-time environment. Many important defects, flaws, or errors were caught up in the application code which is resolved now and this system is still in progress to be a better version.</w:t>
      </w:r>
    </w:p>
    <w:p w14:paraId="203A0DA3">
      <w:pPr>
        <w:spacing w:before="0" w:after="160" w:line="360" w:lineRule="auto"/>
      </w:pPr>
    </w:p>
    <w:p w14:paraId="01C512C4">
      <w:pPr>
        <w:pStyle w:val="4"/>
        <w:keepNext w:val="0"/>
        <w:spacing w:before="280" w:after="80" w:line="360" w:lineRule="auto"/>
        <w:ind w:firstLine="0"/>
      </w:pPr>
      <w:bookmarkStart w:id="55" w:name="_heading=h.a2cyuwqptxl6" w:colFirst="0" w:colLast="0"/>
      <w:bookmarkEnd w:id="55"/>
      <w:r>
        <w:rPr>
          <w:rtl w:val="0"/>
        </w:rPr>
        <w:t>4.2.1 Test cases for Unit Testing</w:t>
      </w:r>
    </w:p>
    <w:p w14:paraId="17171727">
      <w:pPr>
        <w:spacing w:before="240" w:after="240" w:line="360" w:lineRule="auto"/>
      </w:pPr>
      <w:r>
        <w:rPr>
          <w:rtl w:val="0"/>
        </w:rPr>
        <w:t>In this testing individual pages, button, and functionality of a system is tested. Every module was tested to derive the best project for the deployment. Eventually, it helps to identify failures in the algorithms as well as logic to help improve the quality of the code that composes a certain function</w:t>
      </w:r>
    </w:p>
    <w:tbl>
      <w:tblPr>
        <w:tblStyle w:val="21"/>
        <w:tblW w:w="83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35"/>
        <w:gridCol w:w="1920"/>
        <w:gridCol w:w="2490"/>
        <w:gridCol w:w="2160"/>
        <w:gridCol w:w="1005"/>
      </w:tblGrid>
      <w:tr w14:paraId="4508B8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71AABAEB">
            <w:pPr>
              <w:spacing w:before="240" w:after="240" w:line="360" w:lineRule="auto"/>
              <w:rPr>
                <w:b/>
              </w:rPr>
            </w:pPr>
            <w:r>
              <w:rPr>
                <w:b/>
                <w:rtl w:val="0"/>
              </w:rPr>
              <w:t>SN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147E97FD">
            <w:pPr>
              <w:spacing w:before="240" w:after="240" w:line="360" w:lineRule="auto"/>
              <w:rPr>
                <w:b/>
              </w:rPr>
            </w:pPr>
            <w:r>
              <w:rPr>
                <w:b/>
                <w:rtl w:val="0"/>
              </w:rPr>
              <w:t>Test Description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2B4BC77F">
            <w:pPr>
              <w:spacing w:before="240" w:after="240" w:line="360" w:lineRule="auto"/>
              <w:rPr>
                <w:b/>
              </w:rPr>
            </w:pPr>
            <w:r>
              <w:rPr>
                <w:b/>
                <w:rtl w:val="0"/>
              </w:rPr>
              <w:t>Inputs</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6F638BBA">
            <w:pPr>
              <w:spacing w:before="240" w:after="240" w:line="360" w:lineRule="auto"/>
              <w:rPr>
                <w:b/>
              </w:rPr>
            </w:pPr>
            <w:r>
              <w:rPr>
                <w:b/>
                <w:rtl w:val="0"/>
              </w:rPr>
              <w:t>Expected Result</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555386A1">
            <w:pPr>
              <w:spacing w:before="240" w:after="240" w:line="360" w:lineRule="auto"/>
              <w:rPr>
                <w:b/>
              </w:rPr>
            </w:pPr>
            <w:r>
              <w:rPr>
                <w:b/>
                <w:rtl w:val="0"/>
              </w:rPr>
              <w:t>Status</w:t>
            </w:r>
          </w:p>
        </w:tc>
      </w:tr>
      <w:tr w14:paraId="5F3DC4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4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50B951F">
            <w:pPr>
              <w:spacing w:before="240" w:after="240" w:line="360" w:lineRule="auto"/>
            </w:pPr>
            <w:r>
              <w:rPr>
                <w:rtl w:val="0"/>
              </w:rPr>
              <w:t>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848011A">
            <w:pPr>
              <w:spacing w:before="240" w:after="240" w:line="360" w:lineRule="auto"/>
            </w:pPr>
            <w:r>
              <w:rPr>
                <w:rtl w:val="0"/>
              </w:rPr>
              <w:t>Add to cart button testing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3DE601F">
            <w:pPr>
              <w:spacing w:before="240" w:after="240" w:line="360" w:lineRule="auto"/>
            </w:pPr>
            <w:r>
              <w:rPr>
                <w:rtl w:val="0"/>
              </w:rPr>
              <w:t>Press Add to cart twice</w:t>
            </w:r>
          </w:p>
          <w:p w14:paraId="20C44C12">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8B4EAE0">
            <w:pPr>
              <w:spacing w:before="240" w:after="240" w:line="360" w:lineRule="auto"/>
            </w:pPr>
            <w:r>
              <w:rPr>
                <w:rtl w:val="0"/>
              </w:rPr>
              <w:t>Increase in cart number and double click increased quantity rather than cart number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1A7BA71">
            <w:pPr>
              <w:spacing w:before="240" w:after="240" w:line="360" w:lineRule="auto"/>
            </w:pPr>
            <w:r>
              <w:rPr>
                <w:rtl w:val="0"/>
              </w:rPr>
              <w:t>Pass</w:t>
            </w:r>
          </w:p>
        </w:tc>
      </w:tr>
      <w:tr w14:paraId="6F0105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C51360C">
            <w:pPr>
              <w:spacing w:before="240" w:after="240" w:line="360" w:lineRule="auto"/>
            </w:pPr>
            <w:r>
              <w:rPr>
                <w:rtl w:val="0"/>
              </w:rPr>
              <w:t>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91A0B52">
            <w:pPr>
              <w:spacing w:before="240" w:after="240" w:line="360" w:lineRule="auto"/>
              <w:rPr>
                <w:rFonts w:hint="default"/>
                <w:lang w:val="en-US"/>
              </w:rPr>
            </w:pPr>
            <w:r>
              <w:rPr>
                <w:rtl w:val="0"/>
              </w:rPr>
              <w:t>Searching for rooms to livn</w:t>
            </w:r>
            <w:r>
              <w:rPr>
                <w:rFonts w:hint="default"/>
                <w:rtl w:val="0"/>
                <w:lang w:val="en-US"/>
              </w:rPr>
              <w:t>g in Kathmandu</w:t>
            </w:r>
          </w:p>
          <w:p w14:paraId="045A89A9">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5CE42C">
            <w:pPr>
              <w:spacing w:before="240" w:after="240" w:line="360" w:lineRule="auto"/>
            </w:pPr>
            <w:r>
              <w:rPr>
                <w:rtl w:val="0"/>
              </w:rPr>
              <w:t>Typed keyword location ‘Kathmandu’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5A945D1">
            <w:pPr>
              <w:spacing w:before="240" w:after="240" w:line="360" w:lineRule="auto"/>
            </w:pPr>
            <w:r>
              <w:rPr>
                <w:rtl w:val="0"/>
              </w:rPr>
              <w:t>Display all rooms lists having word Kathmandu in them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F182763">
            <w:pPr>
              <w:spacing w:before="240" w:after="240" w:line="360" w:lineRule="auto"/>
            </w:pPr>
            <w:r>
              <w:rPr>
                <w:rtl w:val="0"/>
              </w:rPr>
              <w:t>Pass</w:t>
            </w:r>
          </w:p>
        </w:tc>
      </w:tr>
      <w:tr w14:paraId="5A4242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552"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B4F7DED">
            <w:pPr>
              <w:spacing w:before="240" w:after="240" w:line="360" w:lineRule="auto"/>
            </w:pPr>
            <w:r>
              <w:rPr>
                <w:rtl w:val="0"/>
              </w:rPr>
              <w:t>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6C01375">
            <w:pPr>
              <w:spacing w:before="240" w:after="240" w:line="360" w:lineRule="auto"/>
            </w:pPr>
            <w:r>
              <w:rPr>
                <w:rtl w:val="0"/>
              </w:rPr>
              <w:t>Payment testing with wrong detail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25514DE">
            <w:pPr>
              <w:spacing w:before="240" w:after="240" w:line="360" w:lineRule="auto"/>
            </w:pPr>
            <w:r>
              <w:rPr>
                <w:rtl w:val="0"/>
              </w:rPr>
              <w:t>Provided personal information and wrong card information i.e., 4211234567890123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133A244">
            <w:pPr>
              <w:spacing w:before="240" w:after="240" w:line="360" w:lineRule="auto"/>
            </w:pPr>
            <w:r>
              <w:rPr>
                <w:rtl w:val="0"/>
              </w:rPr>
              <w:t>booking Unsuccessful</w:t>
            </w:r>
          </w:p>
          <w:p w14:paraId="5A4827C6">
            <w:pPr>
              <w:spacing w:before="240" w:after="240" w:line="360" w:lineRule="auto"/>
            </w:pPr>
            <w:r>
              <w:rPr>
                <w:rtl w:val="0"/>
              </w:rPr>
              <w:t xml:space="preserve"> </w:t>
            </w:r>
          </w:p>
          <w:p w14:paraId="26102EDA">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5ECEE08">
            <w:pPr>
              <w:spacing w:before="240" w:after="240" w:line="360" w:lineRule="auto"/>
            </w:pPr>
            <w:r>
              <w:rPr>
                <w:rtl w:val="0"/>
              </w:rPr>
              <w:t>Pass</w:t>
            </w:r>
          </w:p>
        </w:tc>
      </w:tr>
      <w:tr w14:paraId="4BA469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2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4299C9A">
            <w:pPr>
              <w:spacing w:before="240" w:after="240" w:line="360" w:lineRule="auto"/>
            </w:pPr>
            <w:r>
              <w:rPr>
                <w:rtl w:val="0"/>
              </w:rPr>
              <w:t>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753B5869">
            <w:pPr>
              <w:spacing w:before="240" w:after="240" w:line="360" w:lineRule="auto"/>
            </w:pPr>
            <w:r>
              <w:rPr>
                <w:rtl w:val="0"/>
              </w:rPr>
              <w:t>Payment testing with correct detail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A79FDDA">
            <w:pPr>
              <w:spacing w:before="240" w:after="240" w:line="360" w:lineRule="auto"/>
            </w:pPr>
            <w:r>
              <w:rPr>
                <w:rtl w:val="0"/>
              </w:rPr>
              <w:t>Provided personal information and right card information i.e 424242424242424242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5A86658">
            <w:pPr>
              <w:spacing w:before="240" w:after="240" w:line="360" w:lineRule="auto"/>
            </w:pPr>
            <w:r>
              <w:rPr>
                <w:rtl w:val="0"/>
              </w:rPr>
              <w:t>order Successful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5B14865">
            <w:pPr>
              <w:spacing w:before="240" w:after="240" w:line="360" w:lineRule="auto"/>
            </w:pPr>
            <w:r>
              <w:rPr>
                <w:rtl w:val="0"/>
              </w:rPr>
              <w:t>Pass</w:t>
            </w:r>
          </w:p>
        </w:tc>
      </w:tr>
      <w:tr w14:paraId="48EC3B0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81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7A931E8">
            <w:pPr>
              <w:spacing w:before="240" w:after="240" w:line="360" w:lineRule="auto"/>
            </w:pPr>
            <w:r>
              <w:rPr>
                <w:rtl w:val="0"/>
              </w:rPr>
              <w:t>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5C3BD0A">
            <w:pPr>
              <w:spacing w:before="240" w:after="240" w:line="360" w:lineRule="auto"/>
            </w:pPr>
            <w:r>
              <w:rPr>
                <w:rtl w:val="0"/>
              </w:rPr>
              <w:t>Logout button testing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D009EC3">
            <w:pPr>
              <w:spacing w:before="240" w:after="240" w:line="360" w:lineRule="auto"/>
            </w:pPr>
            <w:r>
              <w:rPr>
                <w:rtl w:val="0"/>
              </w:rPr>
              <w:t>Pressed on logout button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7AF69D2C">
            <w:pPr>
              <w:spacing w:before="240" w:after="240" w:line="360" w:lineRule="auto"/>
            </w:pPr>
            <w:r>
              <w:rPr>
                <w:rtl w:val="0"/>
              </w:rPr>
              <w:t>Logout and take to login page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E521017">
            <w:pPr>
              <w:spacing w:before="240" w:after="240" w:line="360" w:lineRule="auto"/>
            </w:pPr>
            <w:r>
              <w:rPr>
                <w:rtl w:val="0"/>
              </w:rPr>
              <w:t>Pass</w:t>
            </w:r>
          </w:p>
          <w:p w14:paraId="017B1AAD">
            <w:pPr>
              <w:spacing w:before="240" w:after="240" w:line="360" w:lineRule="auto"/>
            </w:pPr>
            <w:r>
              <w:rPr>
                <w:rtl w:val="0"/>
              </w:rPr>
              <w:t xml:space="preserve"> </w:t>
            </w:r>
          </w:p>
        </w:tc>
      </w:tr>
      <w:tr w14:paraId="64F43E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9FE26CC">
            <w:pPr>
              <w:spacing w:before="240" w:after="240" w:line="360" w:lineRule="auto"/>
            </w:pPr>
            <w:r>
              <w:rPr>
                <w:rtl w:val="0"/>
              </w:rPr>
              <w:t>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FC0E75C">
            <w:pPr>
              <w:spacing w:before="240" w:after="240" w:line="360" w:lineRule="auto"/>
            </w:pPr>
            <w:r>
              <w:rPr>
                <w:rtl w:val="0"/>
              </w:rPr>
              <w:t>URL redirect without login test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A943C79">
            <w:pPr>
              <w:spacing w:before="240" w:after="240" w:line="360" w:lineRule="auto"/>
            </w:pPr>
            <w:r>
              <w:rPr>
                <w:rtl w:val="0"/>
              </w:rPr>
              <w:t>Searched http://localhost:3000/orders without login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C15E68B">
            <w:pPr>
              <w:spacing w:before="240" w:after="240" w:line="360" w:lineRule="auto"/>
            </w:pPr>
            <w:r>
              <w:rPr>
                <w:rtl w:val="0"/>
              </w:rPr>
              <w:t>Don’t take to the user orders page</w:t>
            </w:r>
          </w:p>
          <w:p w14:paraId="6CEC2AEE">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04CA132">
            <w:pPr>
              <w:spacing w:before="240" w:after="240" w:line="360" w:lineRule="auto"/>
            </w:pPr>
            <w:r>
              <w:rPr>
                <w:rtl w:val="0"/>
              </w:rPr>
              <w:t>Pass</w:t>
            </w:r>
          </w:p>
        </w:tc>
      </w:tr>
      <w:tr w14:paraId="3161C4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9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D057777">
            <w:pPr>
              <w:spacing w:before="240" w:after="240" w:line="360" w:lineRule="auto"/>
            </w:pPr>
            <w:r>
              <w:rPr>
                <w:rtl w:val="0"/>
              </w:rPr>
              <w:t>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95B4FA3">
            <w:pPr>
              <w:spacing w:before="240" w:after="240" w:line="360" w:lineRule="auto"/>
            </w:pPr>
            <w:r>
              <w:rPr>
                <w:rtl w:val="0"/>
              </w:rPr>
              <w:t>URL redirect with login test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9425AFE">
            <w:pPr>
              <w:spacing w:before="240" w:after="240" w:line="360" w:lineRule="auto"/>
            </w:pPr>
            <w:r>
              <w:rPr>
                <w:rtl w:val="0"/>
              </w:rPr>
              <w:t>Searched http://localhost:3000/orders with login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95EA055">
            <w:pPr>
              <w:spacing w:before="240" w:after="240" w:line="360" w:lineRule="auto"/>
            </w:pPr>
            <w:r>
              <w:rPr>
                <w:rtl w:val="0"/>
              </w:rPr>
              <w:t>Takes to user orders page</w:t>
            </w:r>
          </w:p>
          <w:p w14:paraId="3B5195CD">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E6D4572">
            <w:pPr>
              <w:spacing w:before="240" w:after="240" w:line="360" w:lineRule="auto"/>
            </w:pPr>
            <w:r>
              <w:rPr>
                <w:rtl w:val="0"/>
              </w:rPr>
              <w:t>Pass</w:t>
            </w:r>
          </w:p>
        </w:tc>
      </w:tr>
    </w:tbl>
    <w:p w14:paraId="66E8B028">
      <w:pPr>
        <w:pStyle w:val="4"/>
        <w:keepNext w:val="0"/>
        <w:spacing w:before="280" w:after="80" w:line="360" w:lineRule="auto"/>
        <w:ind w:firstLine="0"/>
        <w:jc w:val="center"/>
      </w:pPr>
      <w:bookmarkStart w:id="56" w:name="_heading=h.fpvvix2r4o1h" w:colFirst="0" w:colLast="0"/>
      <w:bookmarkEnd w:id="56"/>
      <w:r>
        <w:rPr>
          <w:rtl w:val="0"/>
        </w:rPr>
        <w:t xml:space="preserve">Table </w:t>
      </w:r>
      <w:r>
        <w:rPr>
          <w:rFonts w:hint="default"/>
          <w:rtl w:val="0"/>
          <w:lang w:val="en-US"/>
        </w:rPr>
        <w:t>2</w:t>
      </w:r>
      <w:r>
        <w:rPr>
          <w:rtl w:val="0"/>
        </w:rPr>
        <w:t>: Unit Testing</w:t>
      </w:r>
    </w:p>
    <w:p w14:paraId="570BBB5E">
      <w:pPr>
        <w:spacing w:before="240" w:after="240" w:line="360" w:lineRule="auto"/>
      </w:pPr>
      <w:r>
        <w:rPr>
          <w:rtl w:val="0"/>
        </w:rPr>
        <w:t xml:space="preserve"> </w:t>
      </w:r>
    </w:p>
    <w:p w14:paraId="587477E3">
      <w:pPr>
        <w:spacing w:before="240" w:after="240" w:line="360" w:lineRule="auto"/>
      </w:pPr>
    </w:p>
    <w:p w14:paraId="1A9F51E2">
      <w:pPr>
        <w:spacing w:before="240" w:after="240" w:line="360" w:lineRule="auto"/>
      </w:pPr>
    </w:p>
    <w:p w14:paraId="0893E663">
      <w:pPr>
        <w:spacing w:before="240" w:after="240" w:line="360" w:lineRule="auto"/>
      </w:pPr>
    </w:p>
    <w:p w14:paraId="74461BC8">
      <w:pPr>
        <w:pStyle w:val="4"/>
        <w:keepNext w:val="0"/>
        <w:spacing w:before="280" w:after="80" w:line="360" w:lineRule="auto"/>
        <w:ind w:firstLine="0"/>
      </w:pPr>
      <w:bookmarkStart w:id="57" w:name="_heading=h.gl08tx9zh1kn" w:colFirst="0" w:colLast="0"/>
      <w:bookmarkEnd w:id="57"/>
      <w:r>
        <w:rPr>
          <w:rtl w:val="0"/>
        </w:rPr>
        <w:t>4.2.2 Test cases for System Testing</w:t>
      </w:r>
    </w:p>
    <w:p w14:paraId="525BBDBA">
      <w:pPr>
        <w:spacing w:before="240" w:after="240" w:line="360" w:lineRule="auto"/>
      </w:pPr>
      <w:r>
        <w:rPr>
          <w:rtl w:val="0"/>
        </w:rPr>
        <w:t>In this test I have tested the different modules as a whole by integrating them together to evaluate how the components are working together and showing their result in a group.</w:t>
      </w:r>
    </w:p>
    <w:tbl>
      <w:tblPr>
        <w:tblStyle w:val="22"/>
        <w:tblW w:w="8760" w:type="dxa"/>
        <w:tblInd w:w="-16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70"/>
        <w:gridCol w:w="1575"/>
        <w:gridCol w:w="1410"/>
        <w:gridCol w:w="1575"/>
        <w:gridCol w:w="1440"/>
        <w:gridCol w:w="1335"/>
        <w:gridCol w:w="855"/>
      </w:tblGrid>
      <w:tr w14:paraId="1F95AE8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275183EE">
            <w:pPr>
              <w:spacing w:before="240" w:after="240" w:line="360" w:lineRule="auto"/>
              <w:rPr>
                <w:b/>
              </w:rPr>
            </w:pPr>
            <w:r>
              <w:rPr>
                <w:b/>
                <w:rtl w:val="0"/>
              </w:rPr>
              <w:t>SN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2ACB09AE">
            <w:pPr>
              <w:spacing w:before="240" w:after="240" w:line="360" w:lineRule="auto"/>
              <w:rPr>
                <w:b/>
              </w:rPr>
            </w:pPr>
            <w:r>
              <w:rPr>
                <w:b/>
                <w:rtl w:val="0"/>
              </w:rPr>
              <w:t>Test Description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5EC70E52">
            <w:pPr>
              <w:spacing w:before="240" w:after="240" w:line="360" w:lineRule="auto"/>
              <w:rPr>
                <w:b/>
              </w:rPr>
            </w:pPr>
            <w:r>
              <w:rPr>
                <w:b/>
                <w:rtl w:val="0"/>
              </w:rPr>
              <w:t>Test steps</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5445E799">
            <w:pPr>
              <w:spacing w:before="240" w:after="240" w:line="360" w:lineRule="auto"/>
              <w:rPr>
                <w:b/>
              </w:rPr>
            </w:pPr>
            <w:r>
              <w:rPr>
                <w:b/>
                <w:rtl w:val="0"/>
              </w:rPr>
              <w:t>Input</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2B9CDF5B">
            <w:pPr>
              <w:spacing w:before="240" w:after="240" w:line="360" w:lineRule="auto"/>
              <w:rPr>
                <w:b/>
              </w:rPr>
            </w:pPr>
            <w:r>
              <w:rPr>
                <w:b/>
                <w:rtl w:val="0"/>
              </w:rPr>
              <w:t>Expected Result</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76AC86C7">
            <w:pPr>
              <w:spacing w:before="240" w:after="240" w:line="360" w:lineRule="auto"/>
              <w:rPr>
                <w:b/>
              </w:rPr>
            </w:pPr>
            <w:r>
              <w:rPr>
                <w:b/>
                <w:rtl w:val="0"/>
              </w:rPr>
              <w:t>Actual Result</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67AB28A">
            <w:pPr>
              <w:spacing w:before="240" w:after="240" w:line="360" w:lineRule="auto"/>
              <w:rPr>
                <w:b/>
              </w:rPr>
            </w:pPr>
            <w:r>
              <w:rPr>
                <w:b/>
                <w:rtl w:val="0"/>
              </w:rPr>
              <w:t>Status</w:t>
            </w:r>
          </w:p>
        </w:tc>
      </w:tr>
      <w:tr w14:paraId="5ADC9A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9549ADE">
            <w:pPr>
              <w:spacing w:before="240" w:after="240" w:line="360" w:lineRule="auto"/>
            </w:pPr>
            <w:r>
              <w:rPr>
                <w:rtl w:val="0"/>
              </w:rPr>
              <w:t>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273D18C">
            <w:pPr>
              <w:spacing w:before="240" w:after="240" w:line="360" w:lineRule="auto"/>
            </w:pPr>
            <w:r>
              <w:rPr>
                <w:rtl w:val="0"/>
              </w:rPr>
              <w:t>Testing login with correct username and password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72E57885">
            <w:pPr>
              <w:spacing w:before="240" w:after="240" w:line="360" w:lineRule="auto"/>
            </w:pPr>
            <w:r>
              <w:rPr>
                <w:rtl w:val="0"/>
              </w:rPr>
              <w:t>1. Enter email</w:t>
            </w:r>
          </w:p>
          <w:p w14:paraId="12A2DC88">
            <w:pPr>
              <w:spacing w:before="240" w:after="240" w:line="360" w:lineRule="auto"/>
            </w:pPr>
            <w:r>
              <w:rPr>
                <w:rtl w:val="0"/>
              </w:rPr>
              <w:t>2. Enter password</w:t>
            </w:r>
          </w:p>
          <w:p w14:paraId="1DC0BD90">
            <w:pPr>
              <w:spacing w:before="240" w:after="240" w:line="360" w:lineRule="auto"/>
            </w:pPr>
            <w:r>
              <w:rPr>
                <w:rtl w:val="0"/>
              </w:rPr>
              <w:t>3. click login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6BE502C">
            <w:pPr>
              <w:spacing w:before="240" w:after="240" w:line="360" w:lineRule="auto"/>
            </w:pPr>
            <w:r>
              <w:rPr>
                <w:rtl w:val="0"/>
              </w:rPr>
              <w:t>Email: magartej123.com</w:t>
            </w:r>
          </w:p>
          <w:p w14:paraId="7C4DDE3C">
            <w:pPr>
              <w:spacing w:before="240" w:after="240" w:line="360" w:lineRule="auto"/>
            </w:pPr>
            <w:r>
              <w:rPr>
                <w:rtl w:val="0"/>
              </w:rPr>
              <w:t>Password: tej123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8FD44EC">
            <w:pPr>
              <w:spacing w:before="240" w:after="240" w:line="360" w:lineRule="auto"/>
            </w:pPr>
            <w:r>
              <w:rPr>
                <w:rtl w:val="0"/>
              </w:rPr>
              <w:t>Login successful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7B1F5406">
            <w:pPr>
              <w:spacing w:before="240" w:after="240" w:line="360" w:lineRule="auto"/>
            </w:pPr>
            <w:r>
              <w:rPr>
                <w:rtl w:val="0"/>
              </w:rPr>
              <w:t>Login successful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C82072A">
            <w:pPr>
              <w:spacing w:before="240" w:after="240" w:line="360" w:lineRule="auto"/>
            </w:pPr>
            <w:r>
              <w:rPr>
                <w:rtl w:val="0"/>
              </w:rPr>
              <w:t>Pass</w:t>
            </w:r>
          </w:p>
        </w:tc>
      </w:tr>
      <w:tr w14:paraId="7E2FB8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216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87E694E">
            <w:pPr>
              <w:spacing w:before="240" w:after="240" w:line="360" w:lineRule="auto"/>
            </w:pPr>
            <w:r>
              <w:rPr>
                <w:rtl w:val="0"/>
              </w:rPr>
              <w:t>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B95E557">
            <w:pPr>
              <w:spacing w:before="240" w:after="240" w:line="360" w:lineRule="auto"/>
            </w:pPr>
            <w:r>
              <w:rPr>
                <w:rtl w:val="0"/>
              </w:rPr>
              <w:t>Testing login with incorrect username and password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FC183AB">
            <w:pPr>
              <w:spacing w:before="240" w:after="240" w:line="360" w:lineRule="auto"/>
            </w:pPr>
            <w:r>
              <w:rPr>
                <w:rtl w:val="0"/>
              </w:rPr>
              <w:t>1. Enter email</w:t>
            </w:r>
          </w:p>
          <w:p w14:paraId="2165565B">
            <w:pPr>
              <w:spacing w:before="240" w:after="240" w:line="360" w:lineRule="auto"/>
            </w:pPr>
            <w:r>
              <w:rPr>
                <w:rtl w:val="0"/>
              </w:rPr>
              <w:t>2. Enter password</w:t>
            </w:r>
          </w:p>
          <w:p w14:paraId="78E2DBF5">
            <w:pPr>
              <w:spacing w:before="240" w:after="240" w:line="360" w:lineRule="auto"/>
            </w:pPr>
            <w:r>
              <w:rPr>
                <w:rtl w:val="0"/>
              </w:rPr>
              <w:t>3. click login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A4D7345">
            <w:pPr>
              <w:spacing w:before="240" w:after="240" w:line="360" w:lineRule="auto"/>
            </w:pPr>
            <w:r>
              <w:rPr>
                <w:rtl w:val="0"/>
              </w:rPr>
              <w:t>Email: abcd@jpt.com</w:t>
            </w:r>
          </w:p>
          <w:p w14:paraId="0CFF145B">
            <w:pPr>
              <w:spacing w:before="240" w:after="240" w:line="360" w:lineRule="auto"/>
            </w:pPr>
            <w:r>
              <w:rPr>
                <w:rtl w:val="0"/>
              </w:rPr>
              <w:t>Password:</w:t>
            </w:r>
          </w:p>
          <w:p w14:paraId="2CA4BF38">
            <w:pPr>
              <w:spacing w:before="240" w:after="240" w:line="360" w:lineRule="auto"/>
            </w:pPr>
            <w:r>
              <w:rPr>
                <w:rtl w:val="0"/>
              </w:rPr>
              <w:t>aabbb</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2F5E24D">
            <w:pPr>
              <w:spacing w:before="240" w:after="240" w:line="360" w:lineRule="auto"/>
            </w:pPr>
            <w:r>
              <w:rPr>
                <w:rtl w:val="0"/>
              </w:rPr>
              <w:t>Login</w:t>
            </w:r>
          </w:p>
          <w:p w14:paraId="4CEFFABB">
            <w:pPr>
              <w:spacing w:before="240" w:after="240" w:line="360" w:lineRule="auto"/>
            </w:pPr>
            <w:r>
              <w:rPr>
                <w:rtl w:val="0"/>
              </w:rPr>
              <w:t>unsuccessful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41DCE02">
            <w:pPr>
              <w:spacing w:before="240" w:after="240" w:line="360" w:lineRule="auto"/>
            </w:pPr>
            <w:r>
              <w:rPr>
                <w:rtl w:val="0"/>
              </w:rPr>
              <w:t>Wrong Credentials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580F03B">
            <w:pPr>
              <w:spacing w:before="240" w:after="240" w:line="360" w:lineRule="auto"/>
            </w:pPr>
            <w:r>
              <w:rPr>
                <w:rtl w:val="0"/>
              </w:rPr>
              <w:t>Pass</w:t>
            </w:r>
          </w:p>
        </w:tc>
      </w:tr>
    </w:tbl>
    <w:p w14:paraId="0DE81C6E">
      <w:pPr>
        <w:spacing w:before="240" w:after="240" w:line="360" w:lineRule="auto"/>
        <w:jc w:val="center"/>
        <w:rPr>
          <w:b/>
        </w:rPr>
      </w:pPr>
    </w:p>
    <w:p w14:paraId="3AE38F7F">
      <w:pPr>
        <w:spacing w:before="240" w:after="240" w:line="360" w:lineRule="auto"/>
        <w:jc w:val="center"/>
        <w:rPr>
          <w:b/>
        </w:rPr>
      </w:pPr>
      <w:r>
        <w:rPr>
          <w:b/>
          <w:rtl w:val="0"/>
        </w:rPr>
        <w:t xml:space="preserve">Table </w:t>
      </w:r>
      <w:r>
        <w:rPr>
          <w:rFonts w:hint="default"/>
          <w:b/>
          <w:rtl w:val="0"/>
          <w:lang w:val="en-US"/>
        </w:rPr>
        <w:t>3</w:t>
      </w:r>
      <w:r>
        <w:rPr>
          <w:b/>
          <w:rtl w:val="0"/>
        </w:rPr>
        <w:t>: System Testing-login</w:t>
      </w:r>
    </w:p>
    <w:p w14:paraId="7DC17F77">
      <w:pPr>
        <w:spacing w:before="240" w:after="240" w:line="360" w:lineRule="auto"/>
        <w:jc w:val="center"/>
        <w:rPr>
          <w:b/>
          <w:rtl w:val="0"/>
        </w:rPr>
      </w:pPr>
    </w:p>
    <w:p w14:paraId="387E92B2">
      <w:pPr>
        <w:spacing w:before="240" w:after="240" w:line="360" w:lineRule="auto"/>
        <w:jc w:val="center"/>
        <w:rPr>
          <w:b/>
        </w:rPr>
      </w:pPr>
      <w:r>
        <w:rPr>
          <w:b/>
          <w:rtl w:val="0"/>
        </w:rPr>
        <w:t xml:space="preserve"> </w:t>
      </w:r>
    </w:p>
    <w:tbl>
      <w:tblPr>
        <w:tblStyle w:val="27"/>
        <w:tblW w:w="8797" w:type="dxa"/>
        <w:tblInd w:w="-51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68"/>
        <w:gridCol w:w="1563"/>
        <w:gridCol w:w="1716"/>
        <w:gridCol w:w="1489"/>
        <w:gridCol w:w="1224"/>
        <w:gridCol w:w="1400"/>
        <w:gridCol w:w="837"/>
      </w:tblGrid>
      <w:tr w14:paraId="2EBF7B9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135" w:hRule="atLeast"/>
        </w:trPr>
        <w:tc>
          <w:tcPr>
            <w:tcW w:w="568"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3BFA7187">
            <w:pPr>
              <w:spacing w:before="240" w:after="240" w:line="360" w:lineRule="auto"/>
              <w:rPr>
                <w:b/>
              </w:rPr>
            </w:pPr>
            <w:r>
              <w:rPr>
                <w:b/>
                <w:rtl w:val="0"/>
              </w:rPr>
              <w:t>SN</w:t>
            </w:r>
          </w:p>
        </w:tc>
        <w:tc>
          <w:tcPr>
            <w:tcW w:w="1563"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3DAB1AF2">
            <w:pPr>
              <w:spacing w:before="240" w:after="240" w:line="360" w:lineRule="auto"/>
              <w:rPr>
                <w:b/>
              </w:rPr>
            </w:pPr>
            <w:r>
              <w:rPr>
                <w:b/>
                <w:rtl w:val="0"/>
              </w:rPr>
              <w:t>Test Description</w:t>
            </w:r>
          </w:p>
        </w:tc>
        <w:tc>
          <w:tcPr>
            <w:tcW w:w="1716"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7AD54D2">
            <w:pPr>
              <w:spacing w:before="240" w:after="240" w:line="360" w:lineRule="auto"/>
              <w:rPr>
                <w:b/>
              </w:rPr>
            </w:pPr>
            <w:r>
              <w:rPr>
                <w:b/>
                <w:rtl w:val="0"/>
              </w:rPr>
              <w:t>Test steps</w:t>
            </w:r>
          </w:p>
        </w:tc>
        <w:tc>
          <w:tcPr>
            <w:tcW w:w="1489"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4B8794E9">
            <w:pPr>
              <w:spacing w:before="240" w:after="240" w:line="360" w:lineRule="auto"/>
              <w:rPr>
                <w:b/>
              </w:rPr>
            </w:pPr>
            <w:r>
              <w:rPr>
                <w:b/>
                <w:rtl w:val="0"/>
              </w:rPr>
              <w:t>Input</w:t>
            </w:r>
          </w:p>
        </w:tc>
        <w:tc>
          <w:tcPr>
            <w:tcW w:w="1224"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20B0A9E9">
            <w:pPr>
              <w:spacing w:before="240" w:after="240" w:line="360" w:lineRule="auto"/>
              <w:rPr>
                <w:b/>
              </w:rPr>
            </w:pPr>
            <w:r>
              <w:rPr>
                <w:b/>
                <w:rtl w:val="0"/>
              </w:rPr>
              <w:t>Expected Result</w:t>
            </w:r>
          </w:p>
        </w:tc>
        <w:tc>
          <w:tcPr>
            <w:tcW w:w="1400"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1D93D814">
            <w:pPr>
              <w:spacing w:before="240" w:after="240" w:line="360" w:lineRule="auto"/>
              <w:rPr>
                <w:b/>
              </w:rPr>
            </w:pPr>
            <w:r>
              <w:rPr>
                <w:b/>
                <w:rtl w:val="0"/>
              </w:rPr>
              <w:t>Actual Result</w:t>
            </w:r>
          </w:p>
        </w:tc>
        <w:tc>
          <w:tcPr>
            <w:tcW w:w="837" w:type="dxa"/>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5407007F">
            <w:pPr>
              <w:spacing w:before="240" w:after="240" w:line="360" w:lineRule="auto"/>
              <w:rPr>
                <w:b/>
              </w:rPr>
            </w:pPr>
            <w:r>
              <w:rPr>
                <w:b/>
                <w:rtl w:val="0"/>
              </w:rPr>
              <w:t>Status</w:t>
            </w:r>
          </w:p>
        </w:tc>
      </w:tr>
      <w:tr w14:paraId="3949B6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90" w:hRule="atLeast"/>
        </w:trPr>
        <w:tc>
          <w:tcPr>
            <w:tcW w:w="568"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E028A3E">
            <w:pPr>
              <w:spacing w:before="240" w:after="240" w:line="360" w:lineRule="auto"/>
            </w:pPr>
            <w:r>
              <w:rPr>
                <w:rtl w:val="0"/>
              </w:rPr>
              <w:t>1</w:t>
            </w:r>
          </w:p>
        </w:tc>
        <w:tc>
          <w:tcPr>
            <w:tcW w:w="1563"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5CC0E5B">
            <w:pPr>
              <w:spacing w:before="240" w:after="240" w:line="360" w:lineRule="auto"/>
            </w:pPr>
            <w:r>
              <w:rPr>
                <w:rtl w:val="0"/>
              </w:rPr>
              <w:t>Testing with correct email expression and same passwrd</w:t>
            </w:r>
          </w:p>
        </w:tc>
        <w:tc>
          <w:tcPr>
            <w:tcW w:w="1716"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79052BCF">
            <w:pPr>
              <w:spacing w:before="240" w:after="240" w:line="360" w:lineRule="auto"/>
            </w:pPr>
            <w:r>
              <w:rPr>
                <w:rtl w:val="0"/>
              </w:rPr>
              <w:t>1. Enter user name</w:t>
            </w:r>
          </w:p>
          <w:p w14:paraId="72AE3A49">
            <w:pPr>
              <w:spacing w:before="240" w:after="240" w:line="360" w:lineRule="auto"/>
            </w:pPr>
            <w:r>
              <w:rPr>
                <w:rtl w:val="0"/>
              </w:rPr>
              <w:t>2.Enter regular email</w:t>
            </w:r>
          </w:p>
          <w:p w14:paraId="5F8AA5FB">
            <w:pPr>
              <w:spacing w:before="240" w:after="240" w:line="360" w:lineRule="auto"/>
            </w:pPr>
            <w:r>
              <w:rPr>
                <w:rtl w:val="0"/>
              </w:rPr>
              <w:t>3. Enter same password for password and confirm password</w:t>
            </w:r>
          </w:p>
          <w:p w14:paraId="6C1EDF87">
            <w:pPr>
              <w:spacing w:before="240" w:after="240" w:line="360" w:lineRule="auto"/>
            </w:pPr>
            <w:r>
              <w:rPr>
                <w:rtl w:val="0"/>
              </w:rPr>
              <w:t>4. click on register</w:t>
            </w:r>
          </w:p>
        </w:tc>
        <w:tc>
          <w:tcPr>
            <w:tcW w:w="1489"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5F0BA3A">
            <w:pPr>
              <w:spacing w:before="240" w:after="240" w:line="360" w:lineRule="auto"/>
            </w:pPr>
            <w:r>
              <w:rPr>
                <w:rtl w:val="0"/>
              </w:rPr>
              <w:t>Username: Tejendra</w:t>
            </w:r>
          </w:p>
          <w:p w14:paraId="6D1C27E9">
            <w:pPr>
              <w:spacing w:before="240" w:after="240" w:line="360" w:lineRule="auto"/>
            </w:pPr>
            <w:r>
              <w:rPr>
                <w:rtl w:val="0"/>
              </w:rPr>
              <w:t>Email: magartej123.com</w:t>
            </w:r>
          </w:p>
          <w:p w14:paraId="7ED5EDE3">
            <w:pPr>
              <w:spacing w:before="240" w:after="240" w:line="360" w:lineRule="auto"/>
            </w:pPr>
            <w:r>
              <w:rPr>
                <w:rtl w:val="0"/>
              </w:rPr>
              <w:t>Password: tej123</w:t>
            </w:r>
          </w:p>
          <w:p w14:paraId="03D4594A">
            <w:pPr>
              <w:spacing w:before="240" w:after="240" w:line="360" w:lineRule="auto"/>
            </w:pPr>
            <w:r>
              <w:rPr>
                <w:rtl w:val="0"/>
              </w:rPr>
              <w:t>Confirm password: tej123</w:t>
            </w:r>
          </w:p>
          <w:p w14:paraId="7B5740DB">
            <w:pPr>
              <w:spacing w:before="240" w:after="240" w:line="360" w:lineRule="auto"/>
            </w:pPr>
            <w:r>
              <w:rPr>
                <w:rtl w:val="0"/>
              </w:rPr>
              <w:t xml:space="preserve"> </w:t>
            </w:r>
          </w:p>
        </w:tc>
        <w:tc>
          <w:tcPr>
            <w:tcW w:w="1224"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ED8BE9A">
            <w:pPr>
              <w:spacing w:before="240" w:after="240" w:line="360" w:lineRule="auto"/>
            </w:pPr>
            <w:r>
              <w:rPr>
                <w:rtl w:val="0"/>
              </w:rPr>
              <w:t>Successfully Registered</w:t>
            </w:r>
          </w:p>
        </w:tc>
        <w:tc>
          <w:tcPr>
            <w:tcW w:w="140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FB6D4A7">
            <w:pPr>
              <w:spacing w:before="240" w:after="240" w:line="360" w:lineRule="auto"/>
            </w:pPr>
            <w:r>
              <w:rPr>
                <w:rtl w:val="0"/>
              </w:rPr>
              <w:t>Successfully Registered</w:t>
            </w:r>
          </w:p>
        </w:tc>
        <w:tc>
          <w:tcPr>
            <w:tcW w:w="83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8C653C5">
            <w:pPr>
              <w:spacing w:before="240" w:after="240" w:line="360" w:lineRule="auto"/>
            </w:pPr>
            <w:r>
              <w:rPr>
                <w:rtl w:val="0"/>
              </w:rPr>
              <w:t>Pass</w:t>
            </w:r>
          </w:p>
        </w:tc>
      </w:tr>
      <w:tr w14:paraId="7F3B1F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50" w:hRule="atLeast"/>
        </w:trPr>
        <w:tc>
          <w:tcPr>
            <w:tcW w:w="568"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C0FD4CC">
            <w:pPr>
              <w:spacing w:before="240" w:after="240" w:line="360" w:lineRule="auto"/>
            </w:pPr>
            <w:r>
              <w:rPr>
                <w:rtl w:val="0"/>
              </w:rPr>
              <w:t>2</w:t>
            </w:r>
          </w:p>
        </w:tc>
        <w:tc>
          <w:tcPr>
            <w:tcW w:w="1563"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2B4DDF5">
            <w:pPr>
              <w:spacing w:before="240" w:after="240" w:line="360" w:lineRule="auto"/>
            </w:pPr>
            <w:r>
              <w:rPr>
                <w:rtl w:val="0"/>
              </w:rPr>
              <w:t>Testing with correct email expression and different password</w:t>
            </w:r>
          </w:p>
          <w:p w14:paraId="50407752">
            <w:pPr>
              <w:spacing w:before="240" w:after="240" w:line="360" w:lineRule="auto"/>
            </w:pPr>
            <w:r>
              <w:rPr>
                <w:rtl w:val="0"/>
              </w:rPr>
              <w:t xml:space="preserve"> </w:t>
            </w:r>
          </w:p>
        </w:tc>
        <w:tc>
          <w:tcPr>
            <w:tcW w:w="1716"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87E3C8D">
            <w:pPr>
              <w:spacing w:before="240" w:after="240" w:line="360" w:lineRule="auto"/>
            </w:pPr>
            <w:r>
              <w:rPr>
                <w:rtl w:val="0"/>
              </w:rPr>
              <w:t>1. Enter user name</w:t>
            </w:r>
          </w:p>
          <w:p w14:paraId="7B97500F">
            <w:pPr>
              <w:spacing w:before="240" w:after="240" w:line="360" w:lineRule="auto"/>
            </w:pPr>
            <w:r>
              <w:rPr>
                <w:rtl w:val="0"/>
              </w:rPr>
              <w:t>2.Enter regular email</w:t>
            </w:r>
          </w:p>
          <w:p w14:paraId="6E8E3C32">
            <w:pPr>
              <w:spacing w:before="240" w:after="240" w:line="360" w:lineRule="auto"/>
            </w:pPr>
            <w:r>
              <w:rPr>
                <w:rtl w:val="0"/>
              </w:rPr>
              <w:t>3. Enter a different password for password and confirm password</w:t>
            </w:r>
          </w:p>
          <w:p w14:paraId="0386B144">
            <w:pPr>
              <w:spacing w:before="240" w:after="240" w:line="360" w:lineRule="auto"/>
            </w:pPr>
            <w:r>
              <w:rPr>
                <w:rtl w:val="0"/>
              </w:rPr>
              <w:t>4. click on register</w:t>
            </w:r>
          </w:p>
        </w:tc>
        <w:tc>
          <w:tcPr>
            <w:tcW w:w="1489"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A6EA81B">
            <w:pPr>
              <w:spacing w:before="240" w:after="240" w:line="360" w:lineRule="auto"/>
            </w:pPr>
            <w:r>
              <w:rPr>
                <w:rtl w:val="0"/>
              </w:rPr>
              <w:t>Username: Tejendra</w:t>
            </w:r>
          </w:p>
          <w:p w14:paraId="56602F14">
            <w:pPr>
              <w:spacing w:before="240" w:after="240" w:line="360" w:lineRule="auto"/>
            </w:pPr>
            <w:r>
              <w:rPr>
                <w:rtl w:val="0"/>
              </w:rPr>
              <w:t>Email: magartej123.com</w:t>
            </w:r>
          </w:p>
          <w:p w14:paraId="50CE59B9">
            <w:pPr>
              <w:spacing w:before="240" w:after="240" w:line="360" w:lineRule="auto"/>
            </w:pPr>
            <w:r>
              <w:rPr>
                <w:rtl w:val="0"/>
              </w:rPr>
              <w:t>Password: tej123</w:t>
            </w:r>
          </w:p>
          <w:p w14:paraId="4151AE7B">
            <w:pPr>
              <w:spacing w:before="240" w:after="240" w:line="360" w:lineRule="auto"/>
            </w:pPr>
            <w:r>
              <w:rPr>
                <w:rtl w:val="0"/>
              </w:rPr>
              <w:t>Confirm password: tej122</w:t>
            </w:r>
          </w:p>
          <w:p w14:paraId="6183E03A">
            <w:pPr>
              <w:spacing w:before="240" w:after="240" w:line="360" w:lineRule="auto"/>
            </w:pPr>
            <w:r>
              <w:rPr>
                <w:rtl w:val="0"/>
              </w:rPr>
              <w:t xml:space="preserve"> </w:t>
            </w:r>
          </w:p>
        </w:tc>
        <w:tc>
          <w:tcPr>
            <w:tcW w:w="1224"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E586ED6">
            <w:pPr>
              <w:spacing w:before="240" w:after="240" w:line="360" w:lineRule="auto"/>
            </w:pPr>
            <w:r>
              <w:rPr>
                <w:rtl w:val="0"/>
              </w:rPr>
              <w:t>Unsuccessful Registration</w:t>
            </w:r>
          </w:p>
        </w:tc>
        <w:tc>
          <w:tcPr>
            <w:tcW w:w="140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FBF1BD5">
            <w:pPr>
              <w:spacing w:before="240" w:after="240" w:line="360" w:lineRule="auto"/>
            </w:pPr>
            <w:r>
              <w:rPr>
                <w:rtl w:val="0"/>
              </w:rPr>
              <w:t>password did not match</w:t>
            </w:r>
          </w:p>
        </w:tc>
        <w:tc>
          <w:tcPr>
            <w:tcW w:w="83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750D08E7">
            <w:pPr>
              <w:spacing w:before="240" w:after="240" w:line="360" w:lineRule="auto"/>
            </w:pPr>
            <w:r>
              <w:rPr>
                <w:rtl w:val="0"/>
              </w:rPr>
              <w:t>Pass</w:t>
            </w:r>
          </w:p>
        </w:tc>
      </w:tr>
      <w:tr w14:paraId="60E638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524" w:hRule="atLeast"/>
        </w:trPr>
        <w:tc>
          <w:tcPr>
            <w:tcW w:w="568"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7214C0DE">
            <w:pPr>
              <w:spacing w:before="240" w:after="240" w:line="360" w:lineRule="auto"/>
            </w:pPr>
            <w:r>
              <w:rPr>
                <w:rtl w:val="0"/>
              </w:rPr>
              <w:t>3</w:t>
            </w:r>
          </w:p>
        </w:tc>
        <w:tc>
          <w:tcPr>
            <w:tcW w:w="1563"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76F39C0">
            <w:pPr>
              <w:spacing w:before="240" w:after="240" w:line="360" w:lineRule="auto"/>
            </w:pPr>
            <w:r>
              <w:rPr>
                <w:rtl w:val="0"/>
              </w:rPr>
              <w:t>Testing with incorrect email expression and same password</w:t>
            </w:r>
          </w:p>
        </w:tc>
        <w:tc>
          <w:tcPr>
            <w:tcW w:w="1716"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E0FD80D">
            <w:pPr>
              <w:spacing w:before="240" w:after="240" w:line="360" w:lineRule="auto"/>
            </w:pPr>
            <w:r>
              <w:rPr>
                <w:rtl w:val="0"/>
              </w:rPr>
              <w:t>1. Enter user name</w:t>
            </w:r>
          </w:p>
          <w:p w14:paraId="3956DCF5">
            <w:pPr>
              <w:spacing w:before="240" w:after="240" w:line="360" w:lineRule="auto"/>
            </w:pPr>
            <w:r>
              <w:rPr>
                <w:rtl w:val="0"/>
              </w:rPr>
              <w:t>2.Enter irregular email</w:t>
            </w:r>
          </w:p>
          <w:p w14:paraId="5C5DFA6D">
            <w:pPr>
              <w:spacing w:before="240" w:after="240" w:line="360" w:lineRule="auto"/>
            </w:pPr>
            <w:r>
              <w:rPr>
                <w:rtl w:val="0"/>
              </w:rPr>
              <w:t>3. Enter the same password for password and confirm password</w:t>
            </w:r>
          </w:p>
          <w:p w14:paraId="758B529C">
            <w:pPr>
              <w:spacing w:before="240" w:after="240" w:line="360" w:lineRule="auto"/>
            </w:pPr>
            <w:r>
              <w:rPr>
                <w:rtl w:val="0"/>
              </w:rPr>
              <w:t>4. click on register</w:t>
            </w:r>
          </w:p>
        </w:tc>
        <w:tc>
          <w:tcPr>
            <w:tcW w:w="1489"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D0D995D">
            <w:pPr>
              <w:spacing w:before="240" w:after="240" w:line="360" w:lineRule="auto"/>
            </w:pPr>
            <w:r>
              <w:rPr>
                <w:rtl w:val="0"/>
              </w:rPr>
              <w:t>Username: Tejendra</w:t>
            </w:r>
          </w:p>
          <w:p w14:paraId="51062C4D">
            <w:pPr>
              <w:spacing w:before="240" w:after="240" w:line="360" w:lineRule="auto"/>
            </w:pPr>
            <w:r>
              <w:rPr>
                <w:rtl w:val="0"/>
              </w:rPr>
              <w:t>Email: tejmagar@gmail.com</w:t>
            </w:r>
          </w:p>
          <w:p w14:paraId="74B578F2">
            <w:pPr>
              <w:spacing w:before="240" w:after="240" w:line="360" w:lineRule="auto"/>
            </w:pPr>
            <w:r>
              <w:rPr>
                <w:rtl w:val="0"/>
              </w:rPr>
              <w:t>Password: tej123</w:t>
            </w:r>
          </w:p>
          <w:p w14:paraId="71D3CCD1">
            <w:pPr>
              <w:spacing w:before="240" w:after="240" w:line="360" w:lineRule="auto"/>
            </w:pPr>
            <w:r>
              <w:rPr>
                <w:rtl w:val="0"/>
              </w:rPr>
              <w:t>Confirm password: tej123</w:t>
            </w:r>
          </w:p>
          <w:p w14:paraId="193C0F02">
            <w:pPr>
              <w:spacing w:before="240" w:after="240" w:line="360" w:lineRule="auto"/>
            </w:pPr>
            <w:r>
              <w:rPr>
                <w:rtl w:val="0"/>
              </w:rPr>
              <w:t xml:space="preserve"> </w:t>
            </w:r>
          </w:p>
        </w:tc>
        <w:tc>
          <w:tcPr>
            <w:tcW w:w="1224"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58DDF77B">
            <w:pPr>
              <w:spacing w:before="240" w:after="240" w:line="360" w:lineRule="auto"/>
            </w:pPr>
            <w:r>
              <w:rPr>
                <w:rtl w:val="0"/>
              </w:rPr>
              <w:t>Unsuccessful Registration</w:t>
            </w:r>
          </w:p>
          <w:p w14:paraId="06E82323">
            <w:pPr>
              <w:spacing w:before="240" w:after="240" w:line="360" w:lineRule="auto"/>
            </w:pPr>
            <w:r>
              <w:rPr>
                <w:rtl w:val="0"/>
              </w:rPr>
              <w:t xml:space="preserve"> </w:t>
            </w:r>
          </w:p>
        </w:tc>
        <w:tc>
          <w:tcPr>
            <w:tcW w:w="1400"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808C152">
            <w:pPr>
              <w:spacing w:before="240" w:after="240" w:line="360" w:lineRule="auto"/>
            </w:pPr>
            <w:r>
              <w:rPr>
                <w:rtl w:val="0"/>
              </w:rPr>
              <w:t>invalid email expression</w:t>
            </w:r>
          </w:p>
        </w:tc>
        <w:tc>
          <w:tcPr>
            <w:tcW w:w="837" w:type="dxa"/>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ED6C0B8">
            <w:pPr>
              <w:spacing w:before="240" w:after="240" w:line="360" w:lineRule="auto"/>
            </w:pPr>
            <w:r>
              <w:rPr>
                <w:rtl w:val="0"/>
              </w:rPr>
              <w:t>Pass</w:t>
            </w:r>
          </w:p>
        </w:tc>
      </w:tr>
    </w:tbl>
    <w:p w14:paraId="26309596">
      <w:pPr>
        <w:spacing w:before="240" w:after="240" w:line="360" w:lineRule="auto"/>
        <w:jc w:val="center"/>
        <w:rPr>
          <w:b/>
        </w:rPr>
      </w:pPr>
      <w:r>
        <w:rPr>
          <w:b/>
          <w:rtl w:val="0"/>
        </w:rPr>
        <w:t xml:space="preserve">Table </w:t>
      </w:r>
      <w:r>
        <w:rPr>
          <w:rFonts w:hint="default"/>
          <w:b/>
          <w:rtl w:val="0"/>
          <w:lang w:val="en-US"/>
        </w:rPr>
        <w:t>4</w:t>
      </w:r>
      <w:r>
        <w:rPr>
          <w:b/>
          <w:rtl w:val="0"/>
        </w:rPr>
        <w:t>: System Testing-registration</w:t>
      </w:r>
    </w:p>
    <w:p w14:paraId="7F971454">
      <w:pPr>
        <w:spacing w:before="240" w:after="240" w:line="360" w:lineRule="auto"/>
        <w:rPr>
          <w:rtl w:val="0"/>
        </w:rPr>
      </w:pPr>
      <w:r>
        <w:rPr>
          <w:rtl w:val="0"/>
        </w:rPr>
        <w:t xml:space="preserve"> </w:t>
      </w:r>
    </w:p>
    <w:p w14:paraId="151A392C">
      <w:pPr>
        <w:spacing w:before="240" w:after="240" w:line="360" w:lineRule="auto"/>
        <w:rPr>
          <w:rtl w:val="0"/>
        </w:rPr>
      </w:pPr>
    </w:p>
    <w:p w14:paraId="32557238">
      <w:pPr>
        <w:spacing w:before="240" w:after="240" w:line="360" w:lineRule="auto"/>
        <w:rPr>
          <w:rtl w:val="0"/>
        </w:rPr>
      </w:pPr>
    </w:p>
    <w:p w14:paraId="0E9CFAFD">
      <w:pPr>
        <w:spacing w:before="240" w:after="240" w:line="360" w:lineRule="auto"/>
        <w:rPr>
          <w:rtl w:val="0"/>
        </w:rPr>
      </w:pPr>
    </w:p>
    <w:p w14:paraId="1757ECA4">
      <w:pPr>
        <w:spacing w:before="240" w:after="240" w:line="360" w:lineRule="auto"/>
        <w:rPr>
          <w:rtl w:val="0"/>
        </w:rPr>
      </w:pPr>
    </w:p>
    <w:p w14:paraId="644714D2">
      <w:pPr>
        <w:spacing w:before="240" w:after="240" w:line="360" w:lineRule="auto"/>
        <w:rPr>
          <w:rtl w:val="0"/>
        </w:rPr>
      </w:pPr>
    </w:p>
    <w:p w14:paraId="00C3C276">
      <w:pPr>
        <w:spacing w:before="240" w:after="240" w:line="360" w:lineRule="auto"/>
        <w:rPr>
          <w:rtl w:val="0"/>
        </w:rPr>
      </w:pPr>
    </w:p>
    <w:p w14:paraId="396B82BF">
      <w:pPr>
        <w:spacing w:before="240" w:after="240" w:line="360" w:lineRule="auto"/>
        <w:rPr>
          <w:rtl w:val="0"/>
        </w:rPr>
      </w:pPr>
    </w:p>
    <w:p w14:paraId="56F5ED33">
      <w:pPr>
        <w:spacing w:before="240" w:after="240" w:line="360" w:lineRule="auto"/>
        <w:rPr>
          <w:rtl w:val="0"/>
        </w:rPr>
      </w:pPr>
    </w:p>
    <w:p w14:paraId="45B6F7A2">
      <w:pPr>
        <w:spacing w:before="240" w:after="240" w:line="360" w:lineRule="auto"/>
      </w:pPr>
    </w:p>
    <w:tbl>
      <w:tblPr>
        <w:tblStyle w:val="28"/>
        <w:tblW w:w="831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570"/>
        <w:gridCol w:w="1470"/>
        <w:gridCol w:w="1425"/>
        <w:gridCol w:w="1515"/>
        <w:gridCol w:w="1170"/>
        <w:gridCol w:w="1200"/>
        <w:gridCol w:w="960"/>
      </w:tblGrid>
      <w:tr w14:paraId="5879728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0"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9625ED">
            <w:pPr>
              <w:spacing w:before="240" w:after="240" w:line="360" w:lineRule="auto"/>
              <w:rPr>
                <w:b/>
                <w:rtl w:val="0"/>
              </w:rPr>
            </w:pPr>
          </w:p>
          <w:p w14:paraId="07EC3C56">
            <w:pPr>
              <w:spacing w:before="240" w:after="240" w:line="360" w:lineRule="auto"/>
              <w:rPr>
                <w:b/>
              </w:rPr>
            </w:pPr>
            <w:r>
              <w:rPr>
                <w:b/>
                <w:rtl w:val="0"/>
              </w:rPr>
              <w:t>SN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22DCEAC9">
            <w:pPr>
              <w:spacing w:before="240" w:after="240" w:line="360" w:lineRule="auto"/>
              <w:rPr>
                <w:b/>
              </w:rPr>
            </w:pPr>
            <w:r>
              <w:rPr>
                <w:b/>
                <w:rtl w:val="0"/>
              </w:rPr>
              <w:t>Test Description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7549D882">
            <w:pPr>
              <w:spacing w:before="240" w:after="240" w:line="360" w:lineRule="auto"/>
              <w:rPr>
                <w:b/>
              </w:rPr>
            </w:pPr>
            <w:r>
              <w:rPr>
                <w:b/>
                <w:rtl w:val="0"/>
              </w:rPr>
              <w:t>Test steps</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47F12DA6">
            <w:pPr>
              <w:spacing w:before="240" w:after="240" w:line="360" w:lineRule="auto"/>
              <w:rPr>
                <w:b/>
              </w:rPr>
            </w:pPr>
            <w:r>
              <w:rPr>
                <w:b/>
                <w:rtl w:val="0"/>
              </w:rPr>
              <w:t>Input</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1321C733">
            <w:pPr>
              <w:spacing w:before="240" w:after="240" w:line="360" w:lineRule="auto"/>
              <w:rPr>
                <w:b/>
              </w:rPr>
            </w:pPr>
            <w:r>
              <w:rPr>
                <w:b/>
                <w:rtl w:val="0"/>
              </w:rPr>
              <w:t>Expected Result</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29E351E4">
            <w:pPr>
              <w:spacing w:before="240" w:after="240" w:line="360" w:lineRule="auto"/>
              <w:rPr>
                <w:b/>
              </w:rPr>
            </w:pPr>
            <w:r>
              <w:rPr>
                <w:b/>
                <w:rtl w:val="0"/>
              </w:rPr>
              <w:t>Actual Result</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688E0604">
            <w:pPr>
              <w:spacing w:before="240" w:after="240" w:line="360" w:lineRule="auto"/>
              <w:rPr>
                <w:b/>
              </w:rPr>
            </w:pPr>
            <w:r>
              <w:rPr>
                <w:b/>
                <w:rtl w:val="0"/>
              </w:rPr>
              <w:t>Status</w:t>
            </w:r>
          </w:p>
        </w:tc>
      </w:tr>
      <w:tr w14:paraId="72160DA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03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50E3CEE">
            <w:pPr>
              <w:spacing w:before="240" w:after="240" w:line="360" w:lineRule="auto"/>
            </w:pPr>
            <w:r>
              <w:rPr>
                <w:rtl w:val="0"/>
              </w:rPr>
              <w:t>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AB9FF30">
            <w:pPr>
              <w:spacing w:before="240" w:after="240" w:line="360" w:lineRule="auto"/>
            </w:pPr>
            <w:r>
              <w:rPr>
                <w:rtl w:val="0"/>
              </w:rPr>
              <w:t xml:space="preserve">Testing Add to </w:t>
            </w:r>
            <w:r>
              <w:rPr>
                <w:rFonts w:hint="default"/>
                <w:rtl w:val="0"/>
                <w:lang w:val="en-US"/>
              </w:rPr>
              <w:t>list</w:t>
            </w:r>
            <w:r>
              <w:rPr>
                <w:rtl w:val="0"/>
              </w:rPr>
              <w:t xml:space="preserve">  button with single click on many product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DC7F367">
            <w:pPr>
              <w:spacing w:before="240" w:after="240" w:line="360" w:lineRule="auto"/>
            </w:pPr>
            <w:r>
              <w:rPr>
                <w:rtl w:val="0"/>
              </w:rPr>
              <w:t xml:space="preserve">1. Click on add to </w:t>
            </w:r>
            <w:r>
              <w:rPr>
                <w:rFonts w:hint="default"/>
                <w:rtl w:val="0"/>
                <w:lang w:val="en-US"/>
              </w:rPr>
              <w:t>list</w:t>
            </w:r>
            <w:r>
              <w:rPr>
                <w:rtl w:val="0"/>
              </w:rPr>
              <w:t xml:space="preserve">  button of the first item</w:t>
            </w:r>
          </w:p>
          <w:p w14:paraId="000E1D91">
            <w:pPr>
              <w:spacing w:before="240" w:after="240" w:line="360" w:lineRule="auto"/>
            </w:pPr>
            <w:r>
              <w:rPr>
                <w:rtl w:val="0"/>
              </w:rPr>
              <w:t xml:space="preserve">2. Click on add to </w:t>
            </w:r>
            <w:r>
              <w:rPr>
                <w:rFonts w:hint="default"/>
                <w:rtl w:val="0"/>
                <w:lang w:val="en-US"/>
              </w:rPr>
              <w:t>list</w:t>
            </w:r>
            <w:r>
              <w:rPr>
                <w:rtl w:val="0"/>
              </w:rPr>
              <w:t xml:space="preserve">  button of the second item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3295A37B">
            <w:pPr>
              <w:spacing w:before="240" w:after="240" w:line="360" w:lineRule="auto"/>
            </w:pPr>
            <w:r>
              <w:rPr>
                <w:rtl w:val="0"/>
              </w:rPr>
              <w:t>Clicked add to cart button for room in Kathmandu and Lalitpur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B22BDA9">
            <w:pPr>
              <w:spacing w:before="240" w:after="240" w:line="360" w:lineRule="auto"/>
            </w:pPr>
            <w:r>
              <w:rPr>
                <w:rtl w:val="0"/>
              </w:rPr>
              <w:t xml:space="preserve">Increase in </w:t>
            </w:r>
            <w:r>
              <w:rPr>
                <w:rFonts w:hint="default"/>
                <w:rtl w:val="0"/>
                <w:lang w:val="en-US"/>
              </w:rPr>
              <w:t>list</w:t>
            </w:r>
            <w:r>
              <w:rPr>
                <w:rtl w:val="0"/>
              </w:rPr>
              <w:t xml:space="preserve">  items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2AB818BD">
            <w:pPr>
              <w:spacing w:before="240" w:after="240" w:line="360" w:lineRule="auto"/>
            </w:pPr>
            <w:r>
              <w:rPr>
                <w:rtl w:val="0"/>
              </w:rPr>
              <w:t xml:space="preserve">Increased in </w:t>
            </w:r>
            <w:r>
              <w:rPr>
                <w:rFonts w:hint="default"/>
                <w:rtl w:val="0"/>
                <w:lang w:val="en-US"/>
              </w:rPr>
              <w:t>list</w:t>
            </w:r>
            <w:r>
              <w:rPr>
                <w:rtl w:val="0"/>
              </w:rPr>
              <w:t xml:space="preserve">  items by 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36EA08A">
            <w:pPr>
              <w:spacing w:before="240" w:after="240" w:line="360" w:lineRule="auto"/>
            </w:pPr>
            <w:r>
              <w:rPr>
                <w:rtl w:val="0"/>
              </w:rPr>
              <w:t>Pass</w:t>
            </w:r>
          </w:p>
        </w:tc>
      </w:tr>
      <w:tr w14:paraId="6265C15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35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1DCE227">
            <w:pPr>
              <w:spacing w:before="240" w:after="240" w:line="360" w:lineRule="auto"/>
            </w:pPr>
            <w:r>
              <w:rPr>
                <w:rtl w:val="0"/>
              </w:rPr>
              <w:t>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1C5D5A85">
            <w:pPr>
              <w:spacing w:before="240" w:after="240" w:line="360" w:lineRule="auto"/>
            </w:pPr>
            <w:r>
              <w:rPr>
                <w:rtl w:val="0"/>
              </w:rPr>
              <w:t xml:space="preserve">Testing Add to </w:t>
            </w:r>
            <w:r>
              <w:rPr>
                <w:rFonts w:hint="default"/>
                <w:rtl w:val="0"/>
                <w:lang w:val="en-US"/>
              </w:rPr>
              <w:t>list</w:t>
            </w:r>
            <w:r>
              <w:rPr>
                <w:rtl w:val="0"/>
              </w:rPr>
              <w:t xml:space="preserve">  button with double click on many product</w:t>
            </w:r>
          </w:p>
          <w:p w14:paraId="58B65BB9">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9140EEF">
            <w:pPr>
              <w:spacing w:before="240" w:after="240" w:line="360" w:lineRule="auto"/>
            </w:pPr>
            <w:r>
              <w:rPr>
                <w:rtl w:val="0"/>
              </w:rPr>
              <w:t>1. Click on add to</w:t>
            </w:r>
            <w:r>
              <w:rPr>
                <w:rFonts w:hint="default"/>
                <w:rtl w:val="0"/>
                <w:lang w:val="en-US"/>
              </w:rPr>
              <w:t xml:space="preserve"> list</w:t>
            </w:r>
            <w:r>
              <w:rPr>
                <w:rtl w:val="0"/>
              </w:rPr>
              <w:t xml:space="preserve">  button of the first item</w:t>
            </w:r>
          </w:p>
          <w:p w14:paraId="7AE52959">
            <w:pPr>
              <w:spacing w:before="240" w:after="240" w:line="360" w:lineRule="auto"/>
            </w:pPr>
            <w:r>
              <w:rPr>
                <w:rtl w:val="0"/>
              </w:rPr>
              <w:t xml:space="preserve">2. Click on add to </w:t>
            </w:r>
            <w:r>
              <w:rPr>
                <w:rFonts w:hint="default"/>
                <w:rtl w:val="0"/>
                <w:lang w:val="en-US"/>
              </w:rPr>
              <w:t>list</w:t>
            </w:r>
            <w:r>
              <w:rPr>
                <w:rtl w:val="0"/>
              </w:rPr>
              <w:t xml:space="preserve">  button of the second item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53B1ED2">
            <w:pPr>
              <w:spacing w:before="240" w:after="240" w:line="360" w:lineRule="auto"/>
            </w:pPr>
            <w:r>
              <w:rPr>
                <w:rtl w:val="0"/>
              </w:rPr>
              <w:t xml:space="preserve">Multiple Click on add to </w:t>
            </w:r>
            <w:r>
              <w:rPr>
                <w:rFonts w:hint="default"/>
                <w:rtl w:val="0"/>
                <w:lang w:val="en-US"/>
              </w:rPr>
              <w:t>list</w:t>
            </w:r>
            <w:r>
              <w:rPr>
                <w:rtl w:val="0"/>
              </w:rPr>
              <w:t xml:space="preserve">  button for room in Kathmandu(clicked 3 times) and Lalitpur(clicked 4 times)</w:t>
            </w:r>
          </w:p>
          <w:p w14:paraId="6A0BBFE5">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9BFA5D8">
            <w:pPr>
              <w:spacing w:before="240" w:after="240" w:line="360" w:lineRule="auto"/>
            </w:pPr>
            <w:r>
              <w:rPr>
                <w:rtl w:val="0"/>
              </w:rPr>
              <w:t>Cart items remain constant but increase in quantity.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45D61499">
            <w:pPr>
              <w:spacing w:before="240" w:after="240" w:line="360" w:lineRule="auto"/>
            </w:pPr>
            <w:r>
              <w:rPr>
                <w:rtl w:val="0"/>
              </w:rPr>
              <w:t>constant cart item but increase in quantity by 4 and 5.</w:t>
            </w:r>
          </w:p>
          <w:p w14:paraId="770C536C">
            <w:pPr>
              <w:spacing w:before="240" w:after="240" w:line="360" w:lineRule="auto"/>
            </w:pPr>
            <w:r>
              <w:rPr>
                <w:rtl w:val="0"/>
              </w:rPr>
              <w:t xml:space="preserve">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6C7E60DC">
            <w:pPr>
              <w:spacing w:before="240" w:after="240" w:line="360" w:lineRule="auto"/>
            </w:pPr>
            <w:r>
              <w:rPr>
                <w:rtl w:val="0"/>
              </w:rPr>
              <w:t>Pass</w:t>
            </w:r>
          </w:p>
        </w:tc>
      </w:tr>
    </w:tbl>
    <w:p w14:paraId="75014C57">
      <w:pPr>
        <w:spacing w:before="240" w:after="240" w:line="360" w:lineRule="auto"/>
        <w:jc w:val="center"/>
        <w:rPr>
          <w:b/>
        </w:rPr>
      </w:pPr>
    </w:p>
    <w:p w14:paraId="70B239D3">
      <w:pPr>
        <w:spacing w:before="240" w:after="240" w:line="360" w:lineRule="auto"/>
        <w:jc w:val="center"/>
        <w:rPr>
          <w:b/>
        </w:rPr>
      </w:pPr>
      <w:r>
        <w:rPr>
          <w:b/>
          <w:rtl w:val="0"/>
        </w:rPr>
        <w:t xml:space="preserve">Table </w:t>
      </w:r>
      <w:r>
        <w:rPr>
          <w:rFonts w:hint="default"/>
          <w:b/>
          <w:rtl w:val="0"/>
          <w:lang w:val="en-US"/>
        </w:rPr>
        <w:t>5</w:t>
      </w:r>
      <w:r>
        <w:rPr>
          <w:b/>
          <w:rtl w:val="0"/>
        </w:rPr>
        <w:t xml:space="preserve">: System Testing-Add To cart button </w:t>
      </w:r>
    </w:p>
    <w:p w14:paraId="5D70D48E">
      <w:pPr>
        <w:pStyle w:val="2"/>
        <w:keepNext w:val="0"/>
        <w:spacing w:before="480" w:after="120" w:line="360" w:lineRule="auto"/>
        <w:ind w:left="0" w:leftChars="0" w:firstLine="0" w:firstLineChars="0"/>
        <w:rPr>
          <w:rtl w:val="0"/>
        </w:rPr>
      </w:pPr>
      <w:bookmarkStart w:id="58" w:name="_heading=h.ogvdi863urz9" w:colFirst="0" w:colLast="0"/>
      <w:bookmarkEnd w:id="58"/>
    </w:p>
    <w:p w14:paraId="6A689E85">
      <w:pPr>
        <w:pStyle w:val="4"/>
        <w:keepNext w:val="0"/>
        <w:spacing w:before="280" w:after="80" w:line="360" w:lineRule="auto"/>
        <w:ind w:firstLine="0"/>
        <w:jc w:val="center"/>
        <w:rPr>
          <w:rFonts w:ascii="Times New Roman" w:hAnsi="Times New Roman" w:eastAsia="Times New Roman" w:cs="Times New Roman"/>
          <w:b/>
          <w:bCs/>
          <w:color w:val="auto"/>
          <w:sz w:val="32"/>
          <w:szCs w:val="32"/>
        </w:rPr>
      </w:pPr>
      <w:bookmarkStart w:id="59" w:name="_heading=h.3qjj8mxpr70b" w:colFirst="0" w:colLast="0"/>
      <w:bookmarkEnd w:id="59"/>
      <w:r>
        <w:rPr>
          <w:sz w:val="32"/>
          <w:szCs w:val="32"/>
        </w:rPr>
        <w:fldChar w:fldCharType="begin"/>
      </w:r>
      <w:r>
        <w:rPr>
          <w:sz w:val="32"/>
          <w:szCs w:val="32"/>
        </w:rPr>
        <w:instrText xml:space="preserve"> HYPERLINK \l "page44" \h </w:instrText>
      </w:r>
      <w:r>
        <w:rPr>
          <w:sz w:val="32"/>
          <w:szCs w:val="32"/>
        </w:rPr>
        <w:fldChar w:fldCharType="separate"/>
      </w:r>
      <w:r>
        <w:rPr>
          <w:rFonts w:ascii="Times New Roman" w:hAnsi="Times New Roman" w:eastAsia="Times New Roman" w:cs="Times New Roman"/>
          <w:b/>
          <w:bCs/>
          <w:color w:val="auto"/>
          <w:sz w:val="32"/>
          <w:szCs w:val="32"/>
        </w:rPr>
        <w:t>CHAPTER: 5</w:t>
      </w:r>
    </w:p>
    <w:p w14:paraId="383BD43C">
      <w:pPr>
        <w:pStyle w:val="4"/>
        <w:keepNext w:val="0"/>
        <w:spacing w:before="280" w:after="80" w:line="360" w:lineRule="auto"/>
        <w:ind w:firstLine="0"/>
        <w:jc w:val="center"/>
        <w:rPr>
          <w:sz w:val="32"/>
          <w:szCs w:val="32"/>
        </w:rPr>
      </w:pPr>
      <w:r>
        <w:rPr>
          <w:rFonts w:ascii="Times New Roman" w:hAnsi="Times New Roman" w:eastAsia="Times New Roman" w:cs="Times New Roman"/>
          <w:b/>
          <w:bCs/>
          <w:color w:val="auto"/>
          <w:sz w:val="32"/>
          <w:szCs w:val="32"/>
        </w:rPr>
        <w:t>CONCLUSION AND FUTURE RECOMMENDATIONS</w:t>
      </w:r>
      <w:r>
        <w:rPr>
          <w:rFonts w:ascii="Times New Roman" w:hAnsi="Times New Roman" w:eastAsia="Times New Roman" w:cs="Times New Roman"/>
          <w:b/>
          <w:bCs/>
          <w:color w:val="auto"/>
          <w:sz w:val="32"/>
          <w:szCs w:val="32"/>
        </w:rPr>
        <w:fldChar w:fldCharType="end"/>
      </w:r>
    </w:p>
    <w:p w14:paraId="0BB0C1A7">
      <w:pPr>
        <w:spacing w:before="240" w:after="240" w:line="360" w:lineRule="auto"/>
      </w:pPr>
      <w:r>
        <w:rPr>
          <w:rtl w:val="0"/>
        </w:rPr>
        <w:t>Overall, this system is a real-world project that can assist business premises that want to be known in the digital market and want to extend their market. Since this project uses the latest technology and is user-friendly there might be huge demand for this system.</w:t>
      </w:r>
    </w:p>
    <w:p w14:paraId="7AB212D4">
      <w:pPr>
        <w:spacing w:before="240" w:after="240" w:line="360" w:lineRule="auto"/>
      </w:pPr>
      <w:r>
        <w:rPr>
          <w:rtl w:val="0"/>
        </w:rPr>
        <w:t>Also, this project is difficult to carry and built-in full flex by a single person. We have tried our best to implement every necessary component. Hence this project provides great learning innovation and spirit in the field of web with ReactJS, NodeJS, MySQL, Python, and other testing and designing tools and software.</w:t>
      </w:r>
    </w:p>
    <w:p w14:paraId="059D5EAF">
      <w:pPr>
        <w:spacing w:before="240" w:after="240" w:line="360" w:lineRule="auto"/>
      </w:pPr>
      <w:r>
        <w:rPr>
          <w:rtl w:val="0"/>
        </w:rPr>
        <w:t xml:space="preserve"> </w:t>
      </w:r>
    </w:p>
    <w:p w14:paraId="38FAB33F">
      <w:pPr>
        <w:pStyle w:val="4"/>
        <w:keepNext w:val="0"/>
        <w:spacing w:before="280" w:after="80" w:line="360" w:lineRule="auto"/>
        <w:ind w:firstLine="0"/>
      </w:pPr>
      <w:bookmarkStart w:id="60" w:name="_heading=h.ep4wf47ppemr" w:colFirst="0" w:colLast="0"/>
      <w:bookmarkEnd w:id="60"/>
      <w:r>
        <w:rPr>
          <w:rtl w:val="0"/>
        </w:rPr>
        <w:t xml:space="preserve">5.2 Lesson </w:t>
      </w:r>
      <w:r>
        <w:rPr>
          <w:rtl w:val="0"/>
          <w:lang w:val="en-US"/>
        </w:rPr>
        <w:t>learn</w:t>
      </w:r>
    </w:p>
    <w:p w14:paraId="023C8FF1">
      <w:pPr>
        <w:spacing w:before="240" w:after="240" w:line="360" w:lineRule="auto"/>
      </w:pPr>
      <w:r>
        <w:rPr>
          <w:rtl w:val="0"/>
        </w:rPr>
        <w:t>This system teaches us many things and polished my experience towards web technology which includes CURD Create, Update, Read, and delete operations along with different algorithms like searching algorithm, sorting algorithm, and k-nn algorithm that are used in this Room Rental Service. Working from plain vanilla JavaScript to entering advanced JavaScript this project enlightens the doors of real programming that can come in handy in markets and organizations. Since many big organizations that book rooms always take the spotlight of the digital market and website this system gives chances for local and small-scale organizations as well for their real-time growth.</w:t>
      </w:r>
    </w:p>
    <w:p w14:paraId="133C0A70">
      <w:pPr>
        <w:spacing w:before="240" w:after="240" w:line="360" w:lineRule="auto"/>
      </w:pPr>
      <w:r>
        <w:rPr>
          <w:rtl w:val="0"/>
        </w:rPr>
        <w:t xml:space="preserve"> </w:t>
      </w:r>
    </w:p>
    <w:p w14:paraId="295DEA86">
      <w:pPr>
        <w:pStyle w:val="4"/>
        <w:keepNext w:val="0"/>
        <w:spacing w:before="280" w:after="80" w:line="360" w:lineRule="auto"/>
        <w:ind w:firstLine="0"/>
      </w:pPr>
      <w:bookmarkStart w:id="61" w:name="_heading=h.b9vfzjy63sds" w:colFirst="0" w:colLast="0"/>
      <w:bookmarkEnd w:id="61"/>
      <w:r>
        <w:rPr>
          <w:rtl w:val="0"/>
        </w:rPr>
        <w:t>5.3 Future Recommendation</w:t>
      </w:r>
    </w:p>
    <w:p w14:paraId="0BB2001E">
      <w:pPr>
        <w:spacing w:before="240" w:after="240" w:line="360" w:lineRule="auto"/>
      </w:pPr>
      <w:r>
        <w:rPr>
          <w:rtl w:val="0"/>
        </w:rPr>
        <w:t xml:space="preserve">With the existing constraints, the developed systems are not what was planned initially. The primary aim of this project has been met. All the objectives that were set out have been completed and have been giving positive results in the end. In the future, some features can be added like the full implementation of the K-nearest neighbor algorithm, customer auto notification sending, </w:t>
      </w:r>
      <w:r>
        <w:rPr>
          <w:rtl w:val="0"/>
          <w:lang w:val="en-US"/>
        </w:rPr>
        <w:t>chat-bot</w:t>
      </w:r>
      <w:r>
        <w:rPr>
          <w:rtl w:val="0"/>
        </w:rPr>
        <w:t>, etc. Although the user requirements were successfully met the application is not yet fully utilized because the users of this website are just learning about the benefits and working of the website. The user testing and evaluation of the application did however highlight room for the expansion of the features that are yet to be included. The application could therefore be developed further as soon as the user is fully aware of its working.</w:t>
      </w:r>
    </w:p>
    <w:p w14:paraId="2D386AFE">
      <w:pPr>
        <w:pStyle w:val="2"/>
        <w:keepNext w:val="0"/>
        <w:spacing w:before="480" w:after="120" w:line="360" w:lineRule="auto"/>
        <w:ind w:left="0"/>
      </w:pPr>
      <w:bookmarkStart w:id="62" w:name="_heading=h.u9a54m7dyfpc" w:colFirst="0" w:colLast="0"/>
      <w:bookmarkEnd w:id="62"/>
    </w:p>
    <w:p w14:paraId="65404EA3">
      <w:pPr>
        <w:pStyle w:val="2"/>
        <w:keepNext w:val="0"/>
        <w:spacing w:before="480" w:after="120" w:line="360" w:lineRule="auto"/>
        <w:ind w:left="0"/>
        <w:jc w:val="center"/>
        <w:rPr>
          <w:rtl w:val="0"/>
        </w:rPr>
      </w:pPr>
      <w:bookmarkStart w:id="63" w:name="_heading=h.awg3t5l86db4" w:colFirst="0" w:colLast="0"/>
      <w:bookmarkEnd w:id="63"/>
    </w:p>
    <w:p w14:paraId="6313CD2F">
      <w:pPr>
        <w:pStyle w:val="2"/>
        <w:keepNext w:val="0"/>
        <w:spacing w:before="480" w:after="120" w:line="360" w:lineRule="auto"/>
        <w:ind w:left="0"/>
        <w:jc w:val="center"/>
        <w:rPr>
          <w:rtl w:val="0"/>
        </w:rPr>
      </w:pPr>
    </w:p>
    <w:p w14:paraId="2EAFAF91">
      <w:pPr>
        <w:pStyle w:val="2"/>
        <w:keepNext w:val="0"/>
        <w:spacing w:before="480" w:after="120" w:line="360" w:lineRule="auto"/>
        <w:ind w:left="0"/>
        <w:jc w:val="center"/>
        <w:rPr>
          <w:rtl w:val="0"/>
        </w:rPr>
      </w:pPr>
    </w:p>
    <w:p w14:paraId="17BD8CF9">
      <w:pPr>
        <w:pStyle w:val="2"/>
        <w:keepNext w:val="0"/>
        <w:spacing w:before="480" w:after="120" w:line="360" w:lineRule="auto"/>
        <w:ind w:left="0"/>
        <w:jc w:val="center"/>
        <w:rPr>
          <w:rtl w:val="0"/>
        </w:rPr>
      </w:pPr>
    </w:p>
    <w:p w14:paraId="0A5E7354">
      <w:pPr>
        <w:pStyle w:val="2"/>
        <w:keepNext w:val="0"/>
        <w:spacing w:before="480" w:after="120" w:line="360" w:lineRule="auto"/>
        <w:ind w:left="0"/>
        <w:jc w:val="center"/>
        <w:rPr>
          <w:rtl w:val="0"/>
        </w:rPr>
      </w:pPr>
    </w:p>
    <w:p w14:paraId="1BC1D871">
      <w:pPr>
        <w:pStyle w:val="2"/>
        <w:keepNext w:val="0"/>
        <w:spacing w:before="480" w:after="120" w:line="360" w:lineRule="auto"/>
        <w:ind w:left="0"/>
        <w:jc w:val="center"/>
        <w:rPr>
          <w:rtl w:val="0"/>
        </w:rPr>
      </w:pPr>
    </w:p>
    <w:p w14:paraId="60B988FC">
      <w:pPr>
        <w:pStyle w:val="2"/>
        <w:keepNext w:val="0"/>
        <w:spacing w:before="480" w:after="120" w:line="360" w:lineRule="auto"/>
        <w:ind w:left="0"/>
        <w:jc w:val="center"/>
        <w:rPr>
          <w:rtl w:val="0"/>
        </w:rPr>
      </w:pPr>
    </w:p>
    <w:p w14:paraId="6FB69757">
      <w:pPr>
        <w:pStyle w:val="2"/>
        <w:keepNext w:val="0"/>
        <w:spacing w:before="480" w:after="120" w:line="360" w:lineRule="auto"/>
        <w:ind w:left="0"/>
        <w:jc w:val="center"/>
        <w:rPr>
          <w:rtl w:val="0"/>
        </w:rPr>
      </w:pPr>
    </w:p>
    <w:p w14:paraId="717CCEC6">
      <w:pPr>
        <w:pStyle w:val="2"/>
        <w:keepNext w:val="0"/>
        <w:spacing w:before="480" w:after="120" w:line="360" w:lineRule="auto"/>
        <w:ind w:left="0"/>
        <w:jc w:val="center"/>
        <w:rPr>
          <w:rtl w:val="0"/>
        </w:rPr>
      </w:pPr>
    </w:p>
    <w:p w14:paraId="373169DA">
      <w:pPr>
        <w:pStyle w:val="2"/>
        <w:keepNext w:val="0"/>
        <w:spacing w:before="480" w:after="120" w:line="360" w:lineRule="auto"/>
        <w:ind w:left="0" w:leftChars="0" w:firstLine="0" w:firstLineChars="0"/>
        <w:jc w:val="both"/>
        <w:rPr>
          <w:rtl w:val="0"/>
        </w:rPr>
      </w:pPr>
    </w:p>
    <w:p w14:paraId="7C660C51">
      <w:pPr>
        <w:pStyle w:val="2"/>
        <w:keepNext w:val="0"/>
        <w:spacing w:before="480" w:after="120" w:line="360" w:lineRule="auto"/>
        <w:ind w:left="0" w:leftChars="0" w:firstLine="0" w:firstLineChars="0"/>
        <w:jc w:val="center"/>
        <w:rPr>
          <w:rFonts w:hint="default"/>
          <w:lang w:val="en-US"/>
        </w:rPr>
      </w:pPr>
      <w:r>
        <w:rPr>
          <w:rtl w:val="0"/>
        </w:rPr>
        <w:t>A</w:t>
      </w:r>
      <w:r>
        <w:rPr>
          <w:rFonts w:hint="default"/>
          <w:rtl w:val="0"/>
          <w:lang w:val="en-US"/>
        </w:rPr>
        <w:t>PPENDICES</w:t>
      </w:r>
    </w:p>
    <w:p w14:paraId="306423DE">
      <w:pPr>
        <w:spacing w:before="240" w:after="240" w:line="360" w:lineRule="auto"/>
        <w:rPr>
          <w:sz w:val="28"/>
          <w:szCs w:val="28"/>
          <w:rtl w:val="0"/>
        </w:rPr>
      </w:pPr>
      <w:r>
        <w:rPr>
          <w:b/>
          <w:sz w:val="28"/>
          <w:szCs w:val="28"/>
          <w:rtl w:val="0"/>
        </w:rPr>
        <w:t>Landing page</w:t>
      </w:r>
    </w:p>
    <w:p w14:paraId="4FB68A76">
      <w:pPr>
        <w:spacing w:before="240" w:after="240" w:line="360" w:lineRule="auto"/>
        <w:rPr>
          <w:b/>
          <w:rtl w:val="0"/>
        </w:rPr>
      </w:pPr>
      <w:r>
        <w:drawing>
          <wp:inline distT="0" distB="0" distL="114300" distR="114300">
            <wp:extent cx="5320030" cy="5754370"/>
            <wp:effectExtent l="9525" t="9525" r="13970"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8"/>
                    <a:srcRect l="10731" t="3337" r="9790" b="9375"/>
                    <a:stretch>
                      <a:fillRect/>
                    </a:stretch>
                  </pic:blipFill>
                  <pic:spPr>
                    <a:xfrm>
                      <a:off x="0" y="0"/>
                      <a:ext cx="5320030" cy="5754370"/>
                    </a:xfrm>
                    <a:prstGeom prst="rect">
                      <a:avLst/>
                    </a:prstGeom>
                    <a:noFill/>
                    <a:ln>
                      <a:solidFill>
                        <a:schemeClr val="tx1"/>
                      </a:solidFill>
                    </a:ln>
                  </pic:spPr>
                </pic:pic>
              </a:graphicData>
            </a:graphic>
          </wp:inline>
        </w:drawing>
      </w:r>
    </w:p>
    <w:p w14:paraId="6D1C3564">
      <w:pPr>
        <w:spacing w:before="240" w:after="240" w:line="360" w:lineRule="auto"/>
        <w:rPr>
          <w:b/>
          <w:rtl w:val="0"/>
        </w:rPr>
      </w:pPr>
    </w:p>
    <w:p w14:paraId="0D5A98FC">
      <w:pPr>
        <w:spacing w:before="240" w:after="240" w:line="360" w:lineRule="auto"/>
        <w:rPr>
          <w:b/>
          <w:rtl w:val="0"/>
        </w:rPr>
      </w:pPr>
    </w:p>
    <w:p w14:paraId="31255F8B">
      <w:pPr>
        <w:spacing w:before="240" w:after="240" w:line="360" w:lineRule="auto"/>
        <w:rPr>
          <w:b/>
          <w:rtl w:val="0"/>
        </w:rPr>
      </w:pPr>
    </w:p>
    <w:p w14:paraId="6CE8259A">
      <w:pPr>
        <w:spacing w:before="240" w:after="240" w:line="360" w:lineRule="auto"/>
        <w:rPr>
          <w:b/>
          <w:rtl w:val="0"/>
        </w:rPr>
      </w:pPr>
    </w:p>
    <w:p w14:paraId="7DBE4D46">
      <w:pPr>
        <w:spacing w:before="240" w:after="240" w:line="360" w:lineRule="auto"/>
        <w:rPr>
          <w:b/>
          <w:rtl w:val="0"/>
        </w:rPr>
      </w:pPr>
      <w:r>
        <w:rPr>
          <w:b/>
          <w:rtl w:val="0"/>
        </w:rPr>
        <w:t>Source code</w:t>
      </w:r>
    </w:p>
    <w:p w14:paraId="674F0E3A">
      <w:pPr>
        <w:spacing w:before="240" w:after="240" w:line="360" w:lineRule="auto"/>
        <w:rPr>
          <w:rtl w:val="0"/>
        </w:rPr>
      </w:pPr>
      <w:r>
        <w:rPr>
          <w:rtl w:val="0"/>
        </w:rPr>
        <w:t xml:space="preserve"> </w:t>
      </w:r>
      <w:r>
        <w:drawing>
          <wp:inline distT="0" distB="0" distL="114300" distR="114300">
            <wp:extent cx="5532755" cy="6308090"/>
            <wp:effectExtent l="0" t="0" r="1270" b="698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29"/>
                    <a:srcRect l="21354" t="8661" r="40963" b="30459"/>
                    <a:stretch>
                      <a:fillRect/>
                    </a:stretch>
                  </pic:blipFill>
                  <pic:spPr>
                    <a:xfrm>
                      <a:off x="0" y="0"/>
                      <a:ext cx="5532755" cy="6308090"/>
                    </a:xfrm>
                    <a:prstGeom prst="rect">
                      <a:avLst/>
                    </a:prstGeom>
                    <a:noFill/>
                    <a:ln>
                      <a:noFill/>
                    </a:ln>
                  </pic:spPr>
                </pic:pic>
              </a:graphicData>
            </a:graphic>
          </wp:inline>
        </w:drawing>
      </w:r>
      <w:r>
        <w:rPr>
          <w:rtl w:val="0"/>
        </w:rPr>
        <w:br w:type="textWrapping"/>
      </w:r>
    </w:p>
    <w:p w14:paraId="789BBBB9">
      <w:pPr>
        <w:spacing w:before="240" w:after="240" w:line="360" w:lineRule="auto"/>
        <w:rPr>
          <w:rtl w:val="0"/>
        </w:rPr>
      </w:pPr>
    </w:p>
    <w:p w14:paraId="18DD124B">
      <w:pPr>
        <w:spacing w:before="240" w:after="240" w:line="360" w:lineRule="auto"/>
        <w:rPr>
          <w:rtl w:val="0"/>
        </w:rPr>
      </w:pPr>
    </w:p>
    <w:p w14:paraId="2F888F08">
      <w:pPr>
        <w:spacing w:before="240" w:after="240" w:line="360" w:lineRule="auto"/>
        <w:rPr>
          <w:rtl w:val="0"/>
        </w:rPr>
      </w:pPr>
    </w:p>
    <w:p w14:paraId="112C0D41">
      <w:pPr>
        <w:spacing w:before="240" w:after="240" w:line="360" w:lineRule="auto"/>
        <w:rPr>
          <w:b/>
          <w:rtl w:val="0"/>
        </w:rPr>
      </w:pPr>
      <w:r>
        <w:rPr>
          <w:b/>
          <w:rtl w:val="0"/>
        </w:rPr>
        <w:t xml:space="preserve">Add to </w:t>
      </w:r>
      <w:r>
        <w:rPr>
          <w:rFonts w:hint="default"/>
          <w:b/>
          <w:rtl w:val="0"/>
          <w:lang w:val="en-US"/>
        </w:rPr>
        <w:t>list</w:t>
      </w:r>
      <w:r>
        <w:rPr>
          <w:b/>
          <w:rtl w:val="0"/>
        </w:rPr>
        <w:t xml:space="preserve"> page</w:t>
      </w:r>
    </w:p>
    <w:p w14:paraId="597686C1">
      <w:pPr>
        <w:spacing w:before="240" w:after="240" w:line="360" w:lineRule="auto"/>
        <w:rPr>
          <w:b/>
          <w:rtl w:val="0"/>
        </w:rPr>
      </w:pPr>
    </w:p>
    <w:p w14:paraId="24CBACC6">
      <w:pPr>
        <w:spacing w:before="240" w:after="240" w:line="360" w:lineRule="auto"/>
        <w:rPr>
          <w:b/>
        </w:rPr>
      </w:pPr>
      <w:r>
        <w:drawing>
          <wp:inline distT="0" distB="0" distL="114300" distR="114300">
            <wp:extent cx="5440045" cy="6562725"/>
            <wp:effectExtent l="9525" t="9525" r="17780" b="9525"/>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3"/>
                    <pic:cNvPicPr>
                      <a:picLocks noChangeAspect="1"/>
                    </pic:cNvPicPr>
                  </pic:nvPicPr>
                  <pic:blipFill>
                    <a:blip r:embed="rId30"/>
                    <a:srcRect l="6004" t="9298" r="5160" b="6327"/>
                    <a:stretch>
                      <a:fillRect/>
                    </a:stretch>
                  </pic:blipFill>
                  <pic:spPr>
                    <a:xfrm>
                      <a:off x="0" y="0"/>
                      <a:ext cx="5440045" cy="6562725"/>
                    </a:xfrm>
                    <a:prstGeom prst="rect">
                      <a:avLst/>
                    </a:prstGeom>
                    <a:noFill/>
                    <a:ln>
                      <a:solidFill>
                        <a:schemeClr val="tx1"/>
                      </a:solidFill>
                    </a:ln>
                  </pic:spPr>
                </pic:pic>
              </a:graphicData>
            </a:graphic>
          </wp:inline>
        </w:drawing>
      </w:r>
    </w:p>
    <w:p w14:paraId="2CFCA7FF">
      <w:pPr>
        <w:spacing w:before="240" w:after="240" w:line="360" w:lineRule="auto"/>
        <w:rPr>
          <w:b/>
          <w:rtl w:val="0"/>
        </w:rPr>
      </w:pPr>
    </w:p>
    <w:p w14:paraId="46630DCB">
      <w:pPr>
        <w:spacing w:before="240" w:after="240" w:line="360" w:lineRule="auto"/>
        <w:rPr>
          <w:b/>
          <w:rtl w:val="0"/>
        </w:rPr>
      </w:pPr>
    </w:p>
    <w:p w14:paraId="6E9899AF">
      <w:pPr>
        <w:spacing w:before="240" w:after="240" w:line="360" w:lineRule="auto"/>
        <w:rPr>
          <w:b/>
          <w:rtl w:val="0"/>
        </w:rPr>
      </w:pPr>
    </w:p>
    <w:p w14:paraId="481BCEF3">
      <w:pPr>
        <w:spacing w:before="0" w:after="160" w:line="360" w:lineRule="auto"/>
      </w:pPr>
      <w:r>
        <w:rPr>
          <w:b/>
          <w:rtl w:val="0"/>
        </w:rPr>
        <w:t xml:space="preserve">Login </w:t>
      </w:r>
      <w:r>
        <w:rPr>
          <w:rFonts w:hint="default"/>
          <w:b/>
          <w:rtl w:val="0"/>
          <w:lang w:val="en-US"/>
        </w:rPr>
        <w:t>Page</w:t>
      </w:r>
      <w:r>
        <w:rPr>
          <w:rtl w:val="0"/>
        </w:rPr>
        <w:t xml:space="preserve"> </w:t>
      </w:r>
    </w:p>
    <w:p w14:paraId="216A652D">
      <w:pPr>
        <w:spacing w:before="240" w:after="240" w:line="360" w:lineRule="auto"/>
        <w:rPr>
          <w:b/>
          <w:rtl w:val="0"/>
        </w:rPr>
      </w:pPr>
      <w:r>
        <w:drawing>
          <wp:inline distT="0" distB="0" distL="114300" distR="114300">
            <wp:extent cx="5485130" cy="2628265"/>
            <wp:effectExtent l="9525" t="9525" r="10795" b="1016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31"/>
                    <a:srcRect l="15240" t="9066" r="10308" b="19753"/>
                    <a:stretch>
                      <a:fillRect/>
                    </a:stretch>
                  </pic:blipFill>
                  <pic:spPr>
                    <a:xfrm>
                      <a:off x="0" y="0"/>
                      <a:ext cx="5485130" cy="2628265"/>
                    </a:xfrm>
                    <a:prstGeom prst="rect">
                      <a:avLst/>
                    </a:prstGeom>
                    <a:noFill/>
                    <a:ln>
                      <a:solidFill>
                        <a:schemeClr val="tx1"/>
                      </a:solidFill>
                    </a:ln>
                  </pic:spPr>
                </pic:pic>
              </a:graphicData>
            </a:graphic>
          </wp:inline>
        </w:drawing>
      </w:r>
    </w:p>
    <w:p w14:paraId="29797F8D">
      <w:pPr>
        <w:spacing w:before="240" w:after="240" w:line="360" w:lineRule="auto"/>
        <w:rPr>
          <w:rtl w:val="0"/>
        </w:rPr>
      </w:pPr>
      <w:r>
        <w:rPr>
          <w:b/>
          <w:rtl w:val="0"/>
        </w:rPr>
        <w:t>Source code</w:t>
      </w:r>
    </w:p>
    <w:p w14:paraId="1EF48322">
      <w:pPr>
        <w:spacing w:before="240" w:after="240" w:line="360" w:lineRule="auto"/>
        <w:rPr>
          <w:rtl w:val="0"/>
        </w:rPr>
      </w:pPr>
      <w:r>
        <w:drawing>
          <wp:anchor distT="0" distB="0" distL="114300" distR="114300" simplePos="0" relativeHeight="251663360" behindDoc="0" locked="0" layoutInCell="1" allowOverlap="1">
            <wp:simplePos x="0" y="0"/>
            <wp:positionH relativeFrom="column">
              <wp:posOffset>10795</wp:posOffset>
            </wp:positionH>
            <wp:positionV relativeFrom="paragraph">
              <wp:posOffset>46990</wp:posOffset>
            </wp:positionV>
            <wp:extent cx="5479415" cy="4633595"/>
            <wp:effectExtent l="0" t="0" r="6985" b="5080"/>
            <wp:wrapNone/>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32"/>
                    <a:srcRect l="23005" t="8777" r="26176" b="11285"/>
                    <a:stretch>
                      <a:fillRect/>
                    </a:stretch>
                  </pic:blipFill>
                  <pic:spPr>
                    <a:xfrm>
                      <a:off x="0" y="0"/>
                      <a:ext cx="5479415" cy="4633595"/>
                    </a:xfrm>
                    <a:prstGeom prst="rect">
                      <a:avLst/>
                    </a:prstGeom>
                    <a:noFill/>
                    <a:ln>
                      <a:noFill/>
                    </a:ln>
                  </pic:spPr>
                </pic:pic>
              </a:graphicData>
            </a:graphic>
          </wp:anchor>
        </w:drawing>
      </w:r>
    </w:p>
    <w:p w14:paraId="113C333E">
      <w:pPr>
        <w:spacing w:before="240" w:after="240" w:line="360" w:lineRule="auto"/>
        <w:rPr>
          <w:rtl w:val="0"/>
        </w:rPr>
      </w:pPr>
    </w:p>
    <w:p w14:paraId="2F0BF158">
      <w:pPr>
        <w:spacing w:before="240" w:after="240" w:line="360" w:lineRule="auto"/>
        <w:rPr>
          <w:rtl w:val="0"/>
        </w:rPr>
      </w:pPr>
    </w:p>
    <w:p w14:paraId="5B4017EE">
      <w:pPr>
        <w:spacing w:before="240" w:after="240" w:line="360" w:lineRule="auto"/>
        <w:rPr>
          <w:rtl w:val="0"/>
        </w:rPr>
      </w:pPr>
    </w:p>
    <w:p w14:paraId="67E9F3E6">
      <w:pPr>
        <w:spacing w:before="240" w:after="240" w:line="360" w:lineRule="auto"/>
        <w:rPr>
          <w:rtl w:val="0"/>
        </w:rPr>
      </w:pPr>
    </w:p>
    <w:p w14:paraId="03FAFEB3">
      <w:pPr>
        <w:spacing w:before="240" w:after="240" w:line="360" w:lineRule="auto"/>
        <w:rPr>
          <w:rtl w:val="0"/>
        </w:rPr>
      </w:pPr>
    </w:p>
    <w:p w14:paraId="1D9DFCF0">
      <w:pPr>
        <w:spacing w:before="240" w:after="240" w:line="360" w:lineRule="auto"/>
        <w:rPr>
          <w:rtl w:val="0"/>
        </w:rPr>
      </w:pPr>
    </w:p>
    <w:p w14:paraId="3C30FD6C">
      <w:pPr>
        <w:spacing w:before="240" w:after="240" w:line="360" w:lineRule="auto"/>
        <w:rPr>
          <w:rtl w:val="0"/>
        </w:rPr>
      </w:pPr>
    </w:p>
    <w:p w14:paraId="3FD5B0F8">
      <w:pPr>
        <w:spacing w:before="240" w:after="240" w:line="360" w:lineRule="auto"/>
        <w:rPr>
          <w:rtl w:val="0"/>
        </w:rPr>
      </w:pPr>
    </w:p>
    <w:p w14:paraId="5E1FFF47">
      <w:pPr>
        <w:spacing w:before="240" w:after="240" w:line="360" w:lineRule="auto"/>
        <w:rPr>
          <w:rtl w:val="0"/>
        </w:rPr>
      </w:pPr>
    </w:p>
    <w:p w14:paraId="0ED60797">
      <w:pPr>
        <w:spacing w:before="240" w:after="240" w:line="360" w:lineRule="auto"/>
        <w:rPr>
          <w:rtl w:val="0"/>
        </w:rPr>
      </w:pPr>
    </w:p>
    <w:p w14:paraId="59744F52">
      <w:pPr>
        <w:spacing w:before="240" w:after="240" w:line="360" w:lineRule="auto"/>
        <w:rPr>
          <w:rtl w:val="0"/>
        </w:rPr>
      </w:pPr>
    </w:p>
    <w:p w14:paraId="27072E70">
      <w:pPr>
        <w:spacing w:before="240" w:after="240" w:line="360" w:lineRule="auto"/>
        <w:rPr>
          <w:rtl w:val="0"/>
        </w:rPr>
      </w:pPr>
      <w:r>
        <w:rPr>
          <w:b/>
          <w:rtl w:val="0"/>
        </w:rPr>
        <w:t>Orders Page</w:t>
      </w:r>
    </w:p>
    <w:p w14:paraId="4A977AD2">
      <w:pPr>
        <w:spacing w:before="240" w:after="240" w:line="360" w:lineRule="auto"/>
      </w:pPr>
      <w:r>
        <w:drawing>
          <wp:inline distT="0" distB="0" distL="114300" distR="114300">
            <wp:extent cx="5442585" cy="7209790"/>
            <wp:effectExtent l="9525" t="9525" r="15240" b="1016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33"/>
                    <a:srcRect l="8283" t="9742" r="8150" b="5806"/>
                    <a:stretch>
                      <a:fillRect/>
                    </a:stretch>
                  </pic:blipFill>
                  <pic:spPr>
                    <a:xfrm>
                      <a:off x="0" y="0"/>
                      <a:ext cx="5442585" cy="7209790"/>
                    </a:xfrm>
                    <a:prstGeom prst="rect">
                      <a:avLst/>
                    </a:prstGeom>
                    <a:noFill/>
                    <a:ln>
                      <a:solidFill>
                        <a:schemeClr val="tx1"/>
                      </a:solidFill>
                    </a:ln>
                  </pic:spPr>
                </pic:pic>
              </a:graphicData>
            </a:graphic>
          </wp:inline>
        </w:drawing>
      </w:r>
    </w:p>
    <w:p w14:paraId="6D271985">
      <w:pPr>
        <w:spacing w:before="0" w:after="160" w:line="360" w:lineRule="auto"/>
        <w:rPr>
          <w:b/>
          <w:rtl w:val="0"/>
        </w:rPr>
      </w:pPr>
    </w:p>
    <w:p w14:paraId="6ACCA364">
      <w:pPr>
        <w:spacing w:line="360" w:lineRule="auto"/>
      </w:pPr>
      <w:bookmarkStart w:id="64" w:name="_heading=h.kyco4wi9w9lk" w:colFirst="0" w:colLast="0"/>
      <w:bookmarkEnd w:id="64"/>
    </w:p>
    <w:p w14:paraId="71BE96E7">
      <w:pPr>
        <w:spacing w:line="360" w:lineRule="auto"/>
      </w:pPr>
    </w:p>
    <w:p w14:paraId="51550A09">
      <w:pPr>
        <w:pStyle w:val="2"/>
        <w:spacing w:line="360" w:lineRule="auto"/>
        <w:ind w:left="0" w:firstLine="0"/>
        <w:jc w:val="center"/>
        <w:rPr>
          <w:rFonts w:ascii="Times New Roman" w:hAnsi="Times New Roman" w:eastAsia="Times New Roman" w:cs="Times New Roman"/>
          <w:b/>
          <w:bCs/>
          <w:color w:val="auto"/>
          <w:sz w:val="24"/>
          <w:szCs w:val="24"/>
        </w:rPr>
      </w:pPr>
      <w:bookmarkStart w:id="65" w:name="_heading=h.1v1yuxt" w:colFirst="0" w:colLast="0"/>
      <w:bookmarkEnd w:id="65"/>
      <w:r>
        <w:fldChar w:fldCharType="begin"/>
      </w:r>
      <w:r>
        <w:instrText xml:space="preserve"> HYPERLINK \l "page46" \h </w:instrText>
      </w:r>
      <w:r>
        <w:fldChar w:fldCharType="separate"/>
      </w:r>
      <w:r>
        <w:rPr>
          <w:rFonts w:ascii="Times New Roman" w:hAnsi="Times New Roman" w:eastAsia="Times New Roman" w:cs="Times New Roman"/>
          <w:b/>
          <w:bCs/>
          <w:color w:val="auto"/>
          <w:sz w:val="24"/>
          <w:szCs w:val="24"/>
        </w:rPr>
        <w:t>REFERENCES</w:t>
      </w:r>
      <w:r>
        <w:rPr>
          <w:rFonts w:ascii="Times New Roman" w:hAnsi="Times New Roman" w:eastAsia="Times New Roman" w:cs="Times New Roman"/>
          <w:b/>
          <w:bCs/>
          <w:color w:val="auto"/>
          <w:sz w:val="24"/>
          <w:szCs w:val="24"/>
        </w:rPr>
        <w:fldChar w:fldCharType="end"/>
      </w:r>
    </w:p>
    <w:p w14:paraId="647F6341">
      <w:pPr>
        <w:numPr>
          <w:ilvl w:val="0"/>
          <w:numId w:val="6"/>
        </w:numPr>
        <w:rPr>
          <w:rFonts w:hint="default" w:ascii="Times New Roman" w:hAnsi="Times New Roman" w:eastAsia="Times New Roman"/>
          <w:b w:val="0"/>
          <w:i w:val="0"/>
          <w:smallCaps w:val="0"/>
          <w:strike w:val="0"/>
          <w:color w:val="000000"/>
          <w:sz w:val="24"/>
          <w:szCs w:val="24"/>
          <w:u w:val="none"/>
          <w:shd w:val="clear" w:fill="auto"/>
          <w:vertAlign w:val="baseline"/>
        </w:rPr>
      </w:pPr>
      <w:r>
        <w:rPr>
          <w:rFonts w:hint="default" w:eastAsia="Times New Roman" w:cs="Times New Roman"/>
          <w:b w:val="0"/>
          <w:i w:val="0"/>
          <w:smallCaps w:val="0"/>
          <w:strike w:val="0"/>
          <w:color w:val="000000"/>
          <w:sz w:val="24"/>
          <w:szCs w:val="24"/>
          <w:u w:val="none"/>
          <w:shd w:val="clear" w:fill="auto"/>
          <w:vertAlign w:val="baseline"/>
          <w:rtl w:val="0"/>
          <w:lang w:val="en-US"/>
        </w:rPr>
        <w:t xml:space="preserve"> </w:t>
      </w:r>
      <w:r>
        <w:rPr>
          <w:rFonts w:hint="default" w:ascii="Times New Roman" w:hAnsi="Times New Roman" w:eastAsia="Times New Roman"/>
          <w:b w:val="0"/>
          <w:i w:val="0"/>
          <w:smallCaps w:val="0"/>
          <w:strike w:val="0"/>
          <w:color w:val="000000"/>
          <w:sz w:val="24"/>
          <w:szCs w:val="24"/>
          <w:u w:val="none"/>
          <w:shd w:val="clear" w:fill="auto"/>
          <w:vertAlign w:val="baseline"/>
        </w:rPr>
        <w:fldChar w:fldCharType="begin"/>
      </w:r>
      <w:r>
        <w:rPr>
          <w:rFonts w:hint="default" w:ascii="Times New Roman" w:hAnsi="Times New Roman" w:eastAsia="Times New Roman"/>
          <w:b w:val="0"/>
          <w:i w:val="0"/>
          <w:smallCaps w:val="0"/>
          <w:strike w:val="0"/>
          <w:color w:val="000000"/>
          <w:sz w:val="24"/>
          <w:szCs w:val="24"/>
          <w:u w:val="none"/>
          <w:shd w:val="clear" w:fill="auto"/>
          <w:vertAlign w:val="baseline"/>
        </w:rPr>
        <w:instrText xml:space="preserve"> HYPERLINK "https://en.wikipedia.org/wiki/Rooming_house" </w:instrText>
      </w:r>
      <w:r>
        <w:rPr>
          <w:rFonts w:hint="default" w:ascii="Times New Roman" w:hAnsi="Times New Roman" w:eastAsia="Times New Roman"/>
          <w:b w:val="0"/>
          <w:i w:val="0"/>
          <w:smallCaps w:val="0"/>
          <w:strike w:val="0"/>
          <w:color w:val="000000"/>
          <w:sz w:val="24"/>
          <w:szCs w:val="24"/>
          <w:u w:val="none"/>
          <w:shd w:val="clear" w:fill="auto"/>
          <w:vertAlign w:val="baseline"/>
        </w:rPr>
        <w:fldChar w:fldCharType="separate"/>
      </w:r>
      <w:r>
        <w:rPr>
          <w:rStyle w:val="13"/>
          <w:rFonts w:hint="default" w:ascii="Times New Roman" w:hAnsi="Times New Roman" w:eastAsia="Times New Roman"/>
          <w:b w:val="0"/>
          <w:i w:val="0"/>
          <w:smallCaps w:val="0"/>
          <w:strike w:val="0"/>
          <w:color w:val="000000"/>
          <w:sz w:val="24"/>
          <w:szCs w:val="24"/>
          <w:shd w:val="clear" w:fill="auto"/>
          <w:vertAlign w:val="baseline"/>
        </w:rPr>
        <w:t>https://en.wikipedia.org/wiki/Rooming_house</w:t>
      </w:r>
      <w:r>
        <w:rPr>
          <w:rFonts w:hint="default" w:ascii="Times New Roman" w:hAnsi="Times New Roman" w:eastAsia="Times New Roman"/>
          <w:b w:val="0"/>
          <w:i w:val="0"/>
          <w:smallCaps w:val="0"/>
          <w:strike w:val="0"/>
          <w:color w:val="000000"/>
          <w:sz w:val="24"/>
          <w:szCs w:val="24"/>
          <w:u w:val="none"/>
          <w:shd w:val="clear" w:fill="auto"/>
          <w:vertAlign w:val="baseline"/>
        </w:rPr>
        <w:fldChar w:fldCharType="end"/>
      </w:r>
    </w:p>
    <w:p w14:paraId="28AEBDD8">
      <w:pPr>
        <w:numPr>
          <w:ilvl w:val="0"/>
          <w:numId w:val="6"/>
        </w:numPr>
        <w:jc w:val="left"/>
        <w:rPr>
          <w:rFonts w:hint="default" w:ascii="Times New Roman" w:hAnsi="Times New Roman" w:eastAsia="Times New Roman"/>
          <w:b w:val="0"/>
          <w:i w:val="0"/>
          <w:smallCaps w:val="0"/>
          <w:strike w:val="0"/>
          <w:color w:val="000000"/>
          <w:sz w:val="24"/>
          <w:szCs w:val="24"/>
          <w:u w:val="none"/>
          <w:shd w:val="clear" w:fill="auto"/>
          <w:vertAlign w:val="baseline"/>
          <w:lang w:val="en-US"/>
        </w:rPr>
      </w:pPr>
      <w:r>
        <w:rPr>
          <w:rFonts w:hint="default" w:ascii="Times New Roman" w:hAnsi="Times New Roman" w:eastAsia="sans-serif" w:cs="Times New Roman"/>
          <w:i w:val="0"/>
          <w:iCs w:val="0"/>
          <w:caps w:val="0"/>
          <w:color w:val="auto"/>
          <w:spacing w:val="0"/>
          <w:sz w:val="24"/>
          <w:szCs w:val="24"/>
          <w:u w:val="none"/>
        </w:rPr>
        <w:fldChar w:fldCharType="begin"/>
      </w:r>
      <w:r>
        <w:rPr>
          <w:rFonts w:hint="default" w:ascii="Times New Roman" w:hAnsi="Times New Roman" w:eastAsia="sans-serif" w:cs="Times New Roman"/>
          <w:i w:val="0"/>
          <w:iCs w:val="0"/>
          <w:caps w:val="0"/>
          <w:color w:val="auto"/>
          <w:spacing w:val="0"/>
          <w:sz w:val="24"/>
          <w:szCs w:val="24"/>
          <w:u w:val="none"/>
        </w:rPr>
        <w:instrText xml:space="preserve"> HYPERLINK "https://www.marquette.edu/residence-life/apartments-ind-joint-lease.php" </w:instrText>
      </w:r>
      <w:r>
        <w:rPr>
          <w:rFonts w:hint="default" w:ascii="Times New Roman" w:hAnsi="Times New Roman" w:eastAsia="sans-serif" w:cs="Times New Roman"/>
          <w:i w:val="0"/>
          <w:iCs w:val="0"/>
          <w:caps w:val="0"/>
          <w:color w:val="auto"/>
          <w:spacing w:val="0"/>
          <w:sz w:val="24"/>
          <w:szCs w:val="24"/>
          <w:u w:val="none"/>
        </w:rPr>
        <w:fldChar w:fldCharType="separate"/>
      </w:r>
      <w:r>
        <w:rPr>
          <w:rStyle w:val="13"/>
          <w:rFonts w:hint="default" w:ascii="Times New Roman" w:hAnsi="Times New Roman" w:eastAsia="sans-serif" w:cs="Times New Roman"/>
          <w:i w:val="0"/>
          <w:iCs w:val="0"/>
          <w:caps w:val="0"/>
          <w:color w:val="auto"/>
          <w:spacing w:val="0"/>
          <w:sz w:val="24"/>
          <w:szCs w:val="24"/>
          <w:u w:val="none"/>
        </w:rPr>
        <w:t xml:space="preserve">"Individual vs Joint Leasing Office of Residence Life Marquette </w:t>
      </w:r>
      <w:r>
        <w:rPr>
          <w:rStyle w:val="13"/>
          <w:rFonts w:hint="default" w:eastAsia="sans-serif" w:cs="Times New Roman"/>
          <w:i w:val="0"/>
          <w:iCs w:val="0"/>
          <w:caps w:val="0"/>
          <w:color w:val="auto"/>
          <w:spacing w:val="0"/>
          <w:sz w:val="24"/>
          <w:szCs w:val="24"/>
          <w:u w:val="none"/>
          <w:lang w:val="en-US"/>
        </w:rPr>
        <w:t xml:space="preserve"> </w:t>
      </w:r>
      <w:r>
        <w:rPr>
          <w:rStyle w:val="13"/>
          <w:rFonts w:hint="default" w:ascii="Times New Roman" w:hAnsi="Times New Roman" w:eastAsia="sans-serif" w:cs="Times New Roman"/>
          <w:i w:val="0"/>
          <w:iCs w:val="0"/>
          <w:caps w:val="0"/>
          <w:color w:val="auto"/>
          <w:spacing w:val="0"/>
          <w:sz w:val="24"/>
          <w:szCs w:val="24"/>
          <w:u w:val="none"/>
        </w:rPr>
        <w:t>University"</w:t>
      </w:r>
      <w:r>
        <w:rPr>
          <w:rFonts w:hint="default" w:ascii="Times New Roman" w:hAnsi="Times New Roman" w:eastAsia="sans-serif" w:cs="Times New Roman"/>
          <w:i w:val="0"/>
          <w:iCs w:val="0"/>
          <w:caps w:val="0"/>
          <w:color w:val="auto"/>
          <w:spacing w:val="0"/>
          <w:sz w:val="24"/>
          <w:szCs w:val="24"/>
          <w:u w:val="none"/>
        </w:rPr>
        <w:fldChar w:fldCharType="end"/>
      </w:r>
      <w:r>
        <w:rPr>
          <w:rFonts w:hint="default" w:eastAsia="sans-serif" w:cs="Times New Roman"/>
          <w:i w:val="0"/>
          <w:iCs w:val="0"/>
          <w:caps w:val="0"/>
          <w:color w:val="auto"/>
          <w:spacing w:val="0"/>
          <w:sz w:val="24"/>
          <w:szCs w:val="24"/>
          <w:u w:val="none"/>
          <w:lang w:val="en-US"/>
        </w:rPr>
        <w:t xml:space="preserve"> </w:t>
      </w:r>
    </w:p>
    <w:p w14:paraId="070C8F29">
      <w:pPr>
        <w:numPr>
          <w:ilvl w:val="0"/>
          <w:numId w:val="0"/>
        </w:numPr>
        <w:ind w:firstLine="360" w:firstLineChars="150"/>
        <w:jc w:val="left"/>
        <w:rPr>
          <w:rFonts w:hint="default" w:ascii="Times New Roman" w:hAnsi="Times New Roman" w:eastAsia="Times New Roman"/>
          <w:b w:val="0"/>
          <w:i w:val="0"/>
          <w:smallCaps w:val="0"/>
          <w:strike w:val="0"/>
          <w:color w:val="000000"/>
          <w:sz w:val="24"/>
          <w:szCs w:val="24"/>
          <w:u w:val="none"/>
          <w:shd w:val="clear" w:fill="auto"/>
          <w:vertAlign w:val="baseline"/>
          <w:lang w:val="en-US"/>
        </w:rPr>
      </w:pPr>
      <w:r>
        <w:rPr>
          <w:rFonts w:hint="default" w:ascii="Times New Roman" w:hAnsi="Times New Roman" w:eastAsia="sans-serif" w:cs="Times New Roman"/>
          <w:i w:val="0"/>
          <w:iCs w:val="0"/>
          <w:caps w:val="0"/>
          <w:color w:val="auto"/>
          <w:spacing w:val="0"/>
          <w:sz w:val="24"/>
          <w:szCs w:val="24"/>
          <w:shd w:val="clear" w:fill="FFFFFF"/>
        </w:rPr>
        <w:t> </w:t>
      </w:r>
      <w:r>
        <w:rPr>
          <w:rFonts w:hint="default" w:ascii="Times New Roman" w:hAnsi="Times New Roman" w:eastAsia="sans-serif" w:cs="Times New Roman"/>
          <w:i/>
          <w:iCs/>
          <w:caps w:val="0"/>
          <w:color w:val="auto"/>
          <w:spacing w:val="0"/>
          <w:sz w:val="24"/>
          <w:szCs w:val="24"/>
          <w:shd w:val="clear" w:fill="FFFFFF"/>
        </w:rPr>
        <w:t>www.marquette.edu</w:t>
      </w:r>
      <w:r>
        <w:rPr>
          <w:rFonts w:hint="default" w:ascii="Times New Roman" w:hAnsi="Times New Roman" w:eastAsia="sans-serif" w:cs="Times New Roman"/>
          <w:i w:val="0"/>
          <w:iCs w:val="0"/>
          <w:caps w:val="0"/>
          <w:color w:val="auto"/>
          <w:spacing w:val="0"/>
          <w:sz w:val="24"/>
          <w:szCs w:val="24"/>
          <w:shd w:val="clear" w:fill="FFFFFF"/>
        </w:rPr>
        <w:t>. Retrieved 2023-07-21.</w:t>
      </w:r>
    </w:p>
    <w:p w14:paraId="235B9D4E">
      <w:pPr>
        <w:numPr>
          <w:ilvl w:val="0"/>
          <w:numId w:val="6"/>
        </w:numPr>
        <w:rPr>
          <w:rFonts w:hint="default" w:ascii="Times New Roman" w:hAnsi="Times New Roman" w:eastAsia="Times New Roman"/>
          <w:b w:val="0"/>
          <w:i w:val="0"/>
          <w:smallCaps w:val="0"/>
          <w:strike w:val="0"/>
          <w:color w:val="000000"/>
          <w:sz w:val="24"/>
          <w:szCs w:val="24"/>
          <w:u w:val="none"/>
          <w:shd w:val="clear" w:fill="auto"/>
          <w:vertAlign w:val="baseline"/>
          <w:lang w:val="en-US"/>
        </w:rPr>
      </w:pPr>
      <w:r>
        <w:rPr>
          <w:rFonts w:hint="default" w:ascii="Times New Roman" w:hAnsi="Times New Roman" w:eastAsia="sans-serif" w:cs="Times New Roman"/>
          <w:i w:val="0"/>
          <w:iCs w:val="0"/>
          <w:caps w:val="0"/>
          <w:color w:val="auto"/>
          <w:spacing w:val="0"/>
          <w:sz w:val="24"/>
          <w:szCs w:val="24"/>
          <w:shd w:val="clear" w:fill="FFFFFF"/>
        </w:rPr>
        <w:t>Kalmar, Jessica. </w:t>
      </w:r>
      <w:r>
        <w:rPr>
          <w:rFonts w:hint="default" w:ascii="Times New Roman" w:hAnsi="Times New Roman" w:eastAsia="sans-serif" w:cs="Times New Roman"/>
          <w:i w:val="0"/>
          <w:iCs w:val="0"/>
          <w:caps w:val="0"/>
          <w:color w:val="auto"/>
          <w:spacing w:val="0"/>
          <w:sz w:val="24"/>
          <w:szCs w:val="24"/>
          <w:u w:val="none"/>
        </w:rPr>
        <w:fldChar w:fldCharType="begin"/>
      </w:r>
      <w:r>
        <w:rPr>
          <w:rFonts w:hint="default" w:ascii="Times New Roman" w:hAnsi="Times New Roman" w:eastAsia="sans-serif" w:cs="Times New Roman"/>
          <w:i w:val="0"/>
          <w:iCs w:val="0"/>
          <w:caps w:val="0"/>
          <w:color w:val="auto"/>
          <w:spacing w:val="0"/>
          <w:sz w:val="24"/>
          <w:szCs w:val="24"/>
          <w:u w:val="none"/>
        </w:rPr>
        <w:instrText xml:space="preserve"> HYPERLINK "https://www.lawdepot.com/blog/renting-with-roommates-what-are-your-lease-options/" </w:instrText>
      </w:r>
      <w:r>
        <w:rPr>
          <w:rFonts w:hint="default" w:ascii="Times New Roman" w:hAnsi="Times New Roman" w:eastAsia="sans-serif" w:cs="Times New Roman"/>
          <w:i w:val="0"/>
          <w:iCs w:val="0"/>
          <w:caps w:val="0"/>
          <w:color w:val="auto"/>
          <w:spacing w:val="0"/>
          <w:sz w:val="24"/>
          <w:szCs w:val="24"/>
          <w:u w:val="none"/>
        </w:rPr>
        <w:fldChar w:fldCharType="separate"/>
      </w:r>
      <w:r>
        <w:rPr>
          <w:rStyle w:val="10"/>
          <w:rFonts w:hint="default" w:ascii="Times New Roman" w:hAnsi="Times New Roman" w:eastAsia="sans-serif" w:cs="Times New Roman"/>
          <w:i w:val="0"/>
          <w:iCs w:val="0"/>
          <w:caps w:val="0"/>
          <w:color w:val="auto"/>
          <w:spacing w:val="0"/>
          <w:sz w:val="24"/>
          <w:szCs w:val="24"/>
          <w:u w:val="none"/>
        </w:rPr>
        <w:t xml:space="preserve">"Renting with Roommates: What are Your Lease </w:t>
      </w:r>
      <w:r>
        <w:rPr>
          <w:rStyle w:val="10"/>
          <w:rFonts w:hint="default" w:eastAsia="sans-serif" w:cs="Times New Roman"/>
          <w:i w:val="0"/>
          <w:iCs w:val="0"/>
          <w:caps w:val="0"/>
          <w:color w:val="auto"/>
          <w:spacing w:val="0"/>
          <w:sz w:val="24"/>
          <w:szCs w:val="24"/>
          <w:u w:val="none"/>
          <w:lang w:val="en-US"/>
        </w:rPr>
        <w:t xml:space="preserve">  </w:t>
      </w:r>
      <w:r>
        <w:rPr>
          <w:rStyle w:val="10"/>
          <w:rFonts w:hint="default" w:ascii="Times New Roman" w:hAnsi="Times New Roman" w:eastAsia="sans-serif" w:cs="Times New Roman"/>
          <w:i w:val="0"/>
          <w:iCs w:val="0"/>
          <w:caps w:val="0"/>
          <w:color w:val="auto"/>
          <w:spacing w:val="0"/>
          <w:sz w:val="24"/>
          <w:szCs w:val="24"/>
          <w:u w:val="none"/>
        </w:rPr>
        <w:t>Options?"</w:t>
      </w:r>
      <w:r>
        <w:rPr>
          <w:rFonts w:hint="default" w:ascii="Times New Roman" w:hAnsi="Times New Roman" w:eastAsia="sans-serif" w:cs="Times New Roman"/>
          <w:i w:val="0"/>
          <w:iCs w:val="0"/>
          <w:caps w:val="0"/>
          <w:color w:val="auto"/>
          <w:spacing w:val="0"/>
          <w:sz w:val="24"/>
          <w:szCs w:val="24"/>
          <w:u w:val="none"/>
        </w:rPr>
        <w:fldChar w:fldCharType="end"/>
      </w:r>
    </w:p>
    <w:p w14:paraId="54EA2A17">
      <w:pPr>
        <w:numPr>
          <w:ilvl w:val="0"/>
          <w:numId w:val="0"/>
        </w:numPr>
        <w:ind w:firstLine="240" w:firstLineChars="100"/>
        <w:rPr>
          <w:rFonts w:hint="default" w:ascii="Times New Roman" w:hAnsi="Times New Roman" w:eastAsia="Times New Roman"/>
          <w:b w:val="0"/>
          <w:i w:val="0"/>
          <w:smallCaps w:val="0"/>
          <w:strike w:val="0"/>
          <w:color w:val="000000"/>
          <w:sz w:val="24"/>
          <w:szCs w:val="24"/>
          <w:u w:val="none"/>
          <w:shd w:val="clear" w:fill="auto"/>
          <w:vertAlign w:val="baseline"/>
          <w:lang w:val="en-US"/>
        </w:rPr>
      </w:pPr>
      <w:r>
        <w:rPr>
          <w:rFonts w:hint="default" w:ascii="Times New Roman" w:hAnsi="Times New Roman" w:eastAsia="sans-serif" w:cs="Times New Roman"/>
          <w:i w:val="0"/>
          <w:iCs w:val="0"/>
          <w:caps w:val="0"/>
          <w:color w:val="auto"/>
          <w:spacing w:val="0"/>
          <w:sz w:val="24"/>
          <w:szCs w:val="24"/>
          <w:shd w:val="clear" w:fill="FFFFFF"/>
        </w:rPr>
        <w:t> </w:t>
      </w:r>
      <w:r>
        <w:rPr>
          <w:rFonts w:hint="default" w:ascii="Times New Roman" w:hAnsi="Times New Roman" w:eastAsia="sans-serif" w:cs="Times New Roman"/>
          <w:i/>
          <w:iCs/>
          <w:caps w:val="0"/>
          <w:color w:val="auto"/>
          <w:spacing w:val="0"/>
          <w:sz w:val="24"/>
          <w:szCs w:val="24"/>
          <w:shd w:val="clear" w:fill="FFFFFF"/>
        </w:rPr>
        <w:t>LawDepot Blog</w:t>
      </w:r>
      <w:r>
        <w:rPr>
          <w:rFonts w:hint="default" w:ascii="Times New Roman" w:hAnsi="Times New Roman" w:eastAsia="sans-serif" w:cs="Times New Roman"/>
          <w:i w:val="0"/>
          <w:iCs w:val="0"/>
          <w:caps w:val="0"/>
          <w:color w:val="auto"/>
          <w:spacing w:val="0"/>
          <w:sz w:val="24"/>
          <w:szCs w:val="24"/>
          <w:shd w:val="clear" w:fill="FFFFFF"/>
        </w:rPr>
        <w:t>. Retrieved 2023-07-21</w:t>
      </w:r>
      <w:r>
        <w:rPr>
          <w:rFonts w:hint="default" w:eastAsia="sans-serif" w:cs="Times New Roman"/>
          <w:i w:val="0"/>
          <w:iCs w:val="0"/>
          <w:caps w:val="0"/>
          <w:color w:val="auto"/>
          <w:spacing w:val="0"/>
          <w:sz w:val="24"/>
          <w:szCs w:val="24"/>
          <w:shd w:val="clear" w:fill="FFFFFF"/>
          <w:lang w:val="en-US"/>
        </w:rPr>
        <w:t>.</w:t>
      </w:r>
    </w:p>
    <w:p w14:paraId="509B05F8">
      <w:pPr>
        <w:spacing w:line="360" w:lineRule="auto"/>
        <w:rPr>
          <w:rFonts w:ascii="Calibri" w:hAnsi="Calibri" w:eastAsia="Calibri" w:cs="Calibri"/>
          <w:color w:val="000000"/>
          <w:sz w:val="22"/>
          <w:szCs w:val="22"/>
        </w:rPr>
      </w:pPr>
    </w:p>
    <w:p w14:paraId="0BE5F38E">
      <w:pPr>
        <w:spacing w:line="360" w:lineRule="auto"/>
      </w:pPr>
    </w:p>
    <w:p w14:paraId="5AF63143">
      <w:pPr>
        <w:spacing w:line="360" w:lineRule="auto"/>
      </w:pPr>
    </w:p>
    <w:p w14:paraId="7DE60037">
      <w:pPr>
        <w:spacing w:line="360" w:lineRule="auto"/>
      </w:pPr>
    </w:p>
    <w:p w14:paraId="79299BC3">
      <w:pPr>
        <w:spacing w:line="360" w:lineRule="auto"/>
      </w:pPr>
    </w:p>
    <w:p w14:paraId="750B2733">
      <w:pPr>
        <w:spacing w:line="360" w:lineRule="auto"/>
      </w:pPr>
    </w:p>
    <w:sectPr>
      <w:footerReference r:id="rId15" w:type="first"/>
      <w:footerReference r:id="rId14" w:type="default"/>
      <w:pgSz w:w="11906" w:h="16838"/>
      <w:pgMar w:top="1440" w:right="1440" w:bottom="1440" w:left="1800" w:header="720" w:footer="720" w:gutter="0"/>
      <w:pgNumType w:fmt="decimal"/>
      <w:cols w:space="720" w:num="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rjundahal984078@gmail.com" w:date="2024-05-24T02:41:36Z" w:initials="">
    <w:p w14:paraId="41EF51C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And backend haldeu</w:t>
      </w:r>
    </w:p>
  </w:comment>
  <w:comment w:id="1" w:author="arjundahal984078@gmail.com" w:date="2024-05-24T02:45:30Z" w:initials="">
    <w:p w14:paraId="477B6B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Arial" w:hAnsi="Arial" w:eastAsia="Arial" w:cs="Arial"/>
          <w:b w:val="0"/>
          <w:i w:val="0"/>
          <w:smallCaps w:val="0"/>
          <w:strike w:val="0"/>
          <w:color w:val="000000"/>
          <w:sz w:val="22"/>
          <w:szCs w:val="22"/>
          <w:u w:val="none"/>
          <w:shd w:val="clear" w:fill="auto"/>
          <w:vertAlign w:val="baseline"/>
        </w:rPr>
      </w:pPr>
      <w:r>
        <w:rPr>
          <w:rFonts w:ascii="Arial" w:hAnsi="Arial" w:eastAsia="Arial" w:cs="Arial"/>
          <w:b w:val="0"/>
          <w:i w:val="0"/>
          <w:smallCaps w:val="0"/>
          <w:strike w:val="0"/>
          <w:color w:val="000000"/>
          <w:sz w:val="22"/>
          <w:szCs w:val="22"/>
          <w:u w:val="none"/>
          <w:shd w:val="clear" w:fill="auto"/>
          <w:vertAlign w:val="baseline"/>
          <w:rtl w:val="0"/>
        </w:rPr>
        <w:t>This is a blunder we don't use php</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1EF51C2" w15:done="0"/>
  <w15:commentEx w15:paraId="477B6BE5"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Noto Sans Symbols">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DBE4B6">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p w14:paraId="4778CFF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479EA4">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p>
  <w:p w14:paraId="56343CAE">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AC08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99DC44">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4C99DC44">
                    <w:pPr>
                      <w:pStyle w:val="11"/>
                    </w:pPr>
                    <w:r>
                      <w:fldChar w:fldCharType="begin"/>
                    </w:r>
                    <w:r>
                      <w:instrText xml:space="preserve"> PAGE  \* MERGEFORMAT </w:instrText>
                    </w:r>
                    <w:r>
                      <w:fldChar w:fldCharType="separate"/>
                    </w:r>
                    <w:r>
                      <w:t>2</w:t>
                    </w:r>
                    <w:r>
                      <w:fldChar w:fldCharType="end"/>
                    </w:r>
                  </w:p>
                </w:txbxContent>
              </v:textbox>
            </v:shape>
          </w:pict>
        </mc:Fallback>
      </mc:AlternateContent>
    </w:r>
  </w:p>
  <w:p w14:paraId="02919847">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ABCA0">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CAD35D">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4DCAD35D">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1F9CC4AD">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912CC9">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772BB7A">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BJ+ww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EBJ+wwhAgAA&#10;YAQAAA4AAAAAAAAAAQAgAAAAHwEAAGRycy9lMm9Eb2MueG1sUEsFBgAAAAAGAAYAWQEAALIFAAAA&#10;AA==&#10;">
              <v:fill on="f" focussize="0,0"/>
              <v:stroke on="f" weight="0.5pt"/>
              <v:imagedata o:title=""/>
              <o:lock v:ext="edit" aspectratio="f"/>
              <v:textbox inset="0mm,0mm,0mm,0mm" style="mso-fit-shape-to-text:t;">
                <w:txbxContent>
                  <w:p w14:paraId="3772BB7A">
                    <w:pPr>
                      <w:pStyle w:val="11"/>
                    </w:pPr>
                    <w:r>
                      <w:fldChar w:fldCharType="begin"/>
                    </w:r>
                    <w:r>
                      <w:instrText xml:space="preserve"> PAGE  \* MERGEFORMAT </w:instrText>
                    </w:r>
                    <w:r>
                      <w:fldChar w:fldCharType="separate"/>
                    </w:r>
                    <w:r>
                      <w:t>2</w:t>
                    </w:r>
                    <w:r>
                      <w:fldChar w:fldCharType="end"/>
                    </w:r>
                  </w:p>
                </w:txbxContent>
              </v:textbox>
            </v:shape>
          </w:pict>
        </mc:Fallback>
      </mc:AlternateContent>
    </w:r>
  </w:p>
  <w:p w14:paraId="6BA309D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0F664C">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2B73F8">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742B73F8">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3B3CF5E2">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B1A7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27F18">
                          <w:pPr>
                            <w:pStyle w:val="11"/>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qA7vqCACAABg&#10;BAAADgAAAAAAAAABACAAAAAfAQAAZHJzL2Uyb0RvYy54bWxQSwUGAAAAAAYABgBZAQAAsQUAAAAA&#10;">
              <v:fill on="f" focussize="0,0"/>
              <v:stroke on="f" weight="0.5pt"/>
              <v:imagedata o:title=""/>
              <o:lock v:ext="edit" aspectratio="f"/>
              <v:textbox inset="0mm,0mm,0mm,0mm" style="mso-fit-shape-to-text:t;">
                <w:txbxContent>
                  <w:p w14:paraId="0EB27F18">
                    <w:pPr>
                      <w:pStyle w:val="11"/>
                    </w:pPr>
                    <w:r>
                      <w:fldChar w:fldCharType="begin"/>
                    </w:r>
                    <w:r>
                      <w:instrText xml:space="preserve"> PAGE  \* MERGEFORMAT </w:instrText>
                    </w:r>
                    <w:r>
                      <w:fldChar w:fldCharType="separate"/>
                    </w:r>
                    <w:r>
                      <w:t>2</w:t>
                    </w:r>
                    <w:r>
                      <w:fldChar w:fldCharType="end"/>
                    </w:r>
                  </w:p>
                </w:txbxContent>
              </v:textbox>
            </v:shape>
          </w:pict>
        </mc:Fallback>
      </mc:AlternateContent>
    </w:r>
  </w:p>
  <w:p w14:paraId="2B8CAB98">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hint="default" w:ascii="Times New Roman" w:hAnsi="Times New Roman" w:eastAsia="Times New Roman" w:cs="Times New Roman"/>
        <w:b w:val="0"/>
        <w:i w:val="0"/>
        <w:smallCaps w:val="0"/>
        <w:strike w:val="0"/>
        <w:color w:val="000000"/>
        <w:sz w:val="24"/>
        <w:szCs w:val="24"/>
        <w:u w:val="none"/>
        <w:shd w:val="clear" w:fill="auto"/>
        <w:vertAlign w:val="baseline"/>
        <w:lang w:val="en-US"/>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C3D7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center"/>
      <w:rPr>
        <w:rFonts w:ascii="Times New Roman" w:hAnsi="Times New Roman" w:eastAsia="Times New Roman" w:cs="Times New Roman"/>
        <w:b w:val="0"/>
        <w:i w:val="0"/>
        <w:smallCaps w:val="0"/>
        <w:strike w:val="0"/>
        <w:color w:val="000000"/>
        <w:sz w:val="24"/>
        <w:szCs w:val="24"/>
        <w:u w:val="none"/>
        <w:shd w:val="clear" w:fill="auto"/>
        <w:vertAlign w:val="baseline"/>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CE1E4C">
                          <w:pPr>
                            <w:pStyle w:val="11"/>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24CE1E4C">
                    <w:pPr>
                      <w:pStyle w:val="11"/>
                    </w:pPr>
                    <w:r>
                      <w:fldChar w:fldCharType="begin"/>
                    </w:r>
                    <w:r>
                      <w:instrText xml:space="preserve"> PAGE  \* MERGEFORMAT </w:instrText>
                    </w:r>
                    <w:r>
                      <w:fldChar w:fldCharType="separate"/>
                    </w:r>
                    <w:r>
                      <w:t>1</w:t>
                    </w:r>
                    <w:r>
                      <w:fldChar w:fldCharType="end"/>
                    </w:r>
                  </w:p>
                </w:txbxContent>
              </v:textbox>
            </v:shape>
          </w:pict>
        </mc:Fallback>
      </mc:AlternateContent>
    </w:r>
  </w:p>
  <w:p w14:paraId="2D675AEF">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B08E2">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63A4B4AB">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20" w:after="0" w:line="360" w:lineRule="auto"/>
      <w:ind w:left="0" w:right="0" w:firstLine="0"/>
      <w:jc w:val="both"/>
      <w:rPr>
        <w:rFonts w:ascii="Times New Roman" w:hAnsi="Times New Roman" w:eastAsia="Times New Roman" w:cs="Times New Roman"/>
        <w:b w:val="0"/>
        <w:i w:val="0"/>
        <w:smallCaps w:val="0"/>
        <w:strike w:val="0"/>
        <w:color w:val="000000"/>
        <w:sz w:val="24"/>
        <w:szCs w:val="24"/>
        <w:u w:val="none"/>
        <w:shd w:val="clear" w:fill="auto"/>
        <w:vertAlign w:val="baselin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8EB94A"/>
    <w:multiLevelType w:val="multilevel"/>
    <w:tmpl w:val="938EB94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F205925"/>
    <w:multiLevelType w:val="multilevel"/>
    <w:tmpl w:val="BF205925"/>
    <w:lvl w:ilvl="0" w:tentative="0">
      <w:start w:val="1"/>
      <w:numFmt w:val="decimal"/>
      <w:lvlText w:val="%1."/>
      <w:lvlJc w:val="left"/>
      <w:pPr>
        <w:ind w:left="720" w:hanging="360"/>
      </w:pPr>
    </w:lvl>
    <w:lvl w:ilvl="1" w:tentative="0">
      <w:start w:val="1"/>
      <w:numFmt w:val="lowerRoman"/>
      <w:lvlText w:val="%2."/>
      <w:lvlJc w:val="righ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CF092B84"/>
    <w:multiLevelType w:val="multilevel"/>
    <w:tmpl w:val="CF092B84"/>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3">
    <w:nsid w:val="E9A2FCDE"/>
    <w:multiLevelType w:val="singleLevel"/>
    <w:tmpl w:val="E9A2FCDE"/>
    <w:lvl w:ilvl="0" w:tentative="0">
      <w:start w:val="1"/>
      <w:numFmt w:val="decimal"/>
      <w:suff w:val="space"/>
      <w:lvlText w:val="[%1]"/>
      <w:lvlJc w:val="left"/>
    </w:lvl>
  </w:abstractNum>
  <w:abstractNum w:abstractNumId="4">
    <w:nsid w:val="0053208E"/>
    <w:multiLevelType w:val="multilevel"/>
    <w:tmpl w:val="0053208E"/>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5">
    <w:nsid w:val="59ADCABA"/>
    <w:multiLevelType w:val="multilevel"/>
    <w:tmpl w:val="59ADCABA"/>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4"/>
  </w:num>
  <w:num w:numId="3">
    <w:abstractNumId w:val="2"/>
  </w:num>
  <w:num w:numId="4">
    <w:abstractNumId w:val="5"/>
  </w:num>
  <w:num w:numId="5">
    <w:abstractNumId w:val="1"/>
  </w:num>
  <w:num w:numId="6">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rjundahal984078@gmail.com">
    <w15:presenceInfo w15:providerId="None" w15:userId="arjundahal984078@gmail.c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
  <w:rsids>
    <w:rsidRoot w:val="00000000"/>
    <w:rsid w:val="01225C96"/>
    <w:rsid w:val="018444CE"/>
    <w:rsid w:val="01E41154"/>
    <w:rsid w:val="05106400"/>
    <w:rsid w:val="0A735F3B"/>
    <w:rsid w:val="0C51297C"/>
    <w:rsid w:val="114A0C68"/>
    <w:rsid w:val="136338F7"/>
    <w:rsid w:val="1605469F"/>
    <w:rsid w:val="223A375A"/>
    <w:rsid w:val="251142EB"/>
    <w:rsid w:val="262306F1"/>
    <w:rsid w:val="2DD12008"/>
    <w:rsid w:val="37941A97"/>
    <w:rsid w:val="37AC1C74"/>
    <w:rsid w:val="392C2F5A"/>
    <w:rsid w:val="396D4C95"/>
    <w:rsid w:val="3C725CAF"/>
    <w:rsid w:val="45D26607"/>
    <w:rsid w:val="4C313C4E"/>
    <w:rsid w:val="4D58461D"/>
    <w:rsid w:val="4FBB7969"/>
    <w:rsid w:val="501D04CE"/>
    <w:rsid w:val="525070F0"/>
    <w:rsid w:val="56CB56E6"/>
    <w:rsid w:val="59CC6104"/>
    <w:rsid w:val="5E617B43"/>
    <w:rsid w:val="60E7279A"/>
    <w:rsid w:val="68FC3314"/>
    <w:rsid w:val="6ABE4583"/>
    <w:rsid w:val="6D3E61F5"/>
    <w:rsid w:val="6EE67218"/>
    <w:rsid w:val="72647C45"/>
    <w:rsid w:val="749974ED"/>
    <w:rsid w:val="75C466BA"/>
    <w:rsid w:val="79673CB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20" w:line="360" w:lineRule="auto"/>
      <w:jc w:val="both"/>
    </w:pPr>
    <w:rPr>
      <w:rFonts w:ascii="Times New Roman" w:hAnsi="Times New Roman" w:eastAsia="SimSun" w:cs="Times New Roman"/>
      <w:sz w:val="24"/>
      <w:szCs w:val="24"/>
      <w:lang w:val="en-US"/>
    </w:rPr>
  </w:style>
  <w:style w:type="paragraph" w:styleId="2">
    <w:name w:val="heading 1"/>
    <w:next w:val="1"/>
    <w:qFormat/>
    <w:uiPriority w:val="0"/>
    <w:pPr>
      <w:keepNext/>
      <w:spacing w:before="240" w:line="360" w:lineRule="auto"/>
      <w:ind w:left="360" w:hanging="360"/>
      <w:jc w:val="both"/>
    </w:pPr>
    <w:rPr>
      <w:rFonts w:ascii="Times New Roman" w:hAnsi="Times New Roman" w:eastAsia="SimSun" w:cs="Times New Roman"/>
      <w:b/>
      <w:sz w:val="32"/>
      <w:szCs w:val="32"/>
      <w:lang w:val="en-US"/>
    </w:rPr>
  </w:style>
  <w:style w:type="paragraph" w:styleId="3">
    <w:name w:val="heading 2"/>
    <w:next w:val="1"/>
    <w:qFormat/>
    <w:uiPriority w:val="0"/>
    <w:pPr>
      <w:keepNext/>
      <w:spacing w:before="20" w:line="360" w:lineRule="auto"/>
      <w:jc w:val="both"/>
    </w:pPr>
    <w:rPr>
      <w:rFonts w:ascii="Times New Roman" w:hAnsi="Times New Roman" w:eastAsia="SimSun" w:cs="Times New Roman"/>
      <w:b/>
      <w:sz w:val="28"/>
      <w:szCs w:val="28"/>
      <w:lang w:val="en-US"/>
    </w:rPr>
  </w:style>
  <w:style w:type="paragraph" w:styleId="4">
    <w:name w:val="heading 3"/>
    <w:next w:val="1"/>
    <w:qFormat/>
    <w:uiPriority w:val="0"/>
    <w:pPr>
      <w:keepNext/>
      <w:spacing w:before="20" w:line="360" w:lineRule="auto"/>
      <w:ind w:firstLine="720"/>
      <w:jc w:val="both"/>
    </w:pPr>
    <w:rPr>
      <w:rFonts w:ascii="Times New Roman" w:hAnsi="Times New Roman" w:eastAsia="SimSun" w:cs="Times New Roman"/>
      <w:b/>
      <w:sz w:val="24"/>
      <w:szCs w:val="24"/>
      <w:lang w:val="en-US"/>
    </w:rPr>
  </w:style>
  <w:style w:type="paragraph" w:styleId="5">
    <w:name w:val="heading 4"/>
    <w:next w:val="1"/>
    <w:qFormat/>
    <w:uiPriority w:val="0"/>
    <w:pPr>
      <w:keepNext/>
      <w:spacing w:before="40" w:line="360" w:lineRule="auto"/>
      <w:jc w:val="both"/>
    </w:pPr>
    <w:rPr>
      <w:rFonts w:ascii="Calibri" w:hAnsi="Calibri" w:eastAsia="Calibri" w:cs="Calibri"/>
      <w:i/>
      <w:color w:val="2F5496"/>
      <w:sz w:val="24"/>
      <w:szCs w:val="24"/>
      <w:lang w:val="en-US"/>
    </w:rPr>
  </w:style>
  <w:style w:type="paragraph" w:styleId="6">
    <w:name w:val="heading 5"/>
    <w:next w:val="1"/>
    <w:uiPriority w:val="0"/>
    <w:pPr>
      <w:keepNext/>
      <w:spacing w:before="40" w:line="360" w:lineRule="auto"/>
      <w:jc w:val="both"/>
    </w:pPr>
    <w:rPr>
      <w:rFonts w:ascii="Calibri" w:hAnsi="Calibri" w:eastAsia="Calibri" w:cs="Calibri"/>
      <w:color w:val="2F5496"/>
      <w:sz w:val="24"/>
      <w:szCs w:val="24"/>
      <w:lang w:val="en-US"/>
    </w:rPr>
  </w:style>
  <w:style w:type="paragraph" w:styleId="7">
    <w:name w:val="heading 6"/>
    <w:next w:val="1"/>
    <w:qFormat/>
    <w:uiPriority w:val="0"/>
    <w:pPr>
      <w:keepNext/>
      <w:spacing w:before="40" w:line="360" w:lineRule="auto"/>
      <w:jc w:val="both"/>
    </w:pPr>
    <w:rPr>
      <w:rFonts w:ascii="Calibri" w:hAnsi="Calibri" w:eastAsia="Calibri" w:cs="Calibri"/>
      <w:color w:val="1F3763"/>
      <w:sz w:val="24"/>
      <w:szCs w:val="24"/>
      <w:lang w:val="en-US"/>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llowedHyperlink"/>
    <w:basedOn w:val="8"/>
    <w:qFormat/>
    <w:uiPriority w:val="0"/>
    <w:rPr>
      <w:color w:val="800080"/>
      <w:u w:val="single"/>
    </w:rPr>
  </w:style>
  <w:style w:type="paragraph" w:styleId="11">
    <w:name w:val="footer"/>
    <w:basedOn w:val="1"/>
    <w:qFormat/>
    <w:uiPriority w:val="0"/>
    <w:pPr>
      <w:tabs>
        <w:tab w:val="center" w:pos="4153"/>
        <w:tab w:val="right" w:pos="8306"/>
      </w:tabs>
      <w:snapToGrid w:val="0"/>
      <w:jc w:val="left"/>
    </w:pPr>
    <w:rPr>
      <w:sz w:val="18"/>
      <w:szCs w:val="18"/>
    </w:rPr>
  </w:style>
  <w:style w:type="paragraph" w:styleId="12">
    <w:name w:val="header"/>
    <w:basedOn w:val="1"/>
    <w:qFormat/>
    <w:uiPriority w:val="0"/>
    <w:pPr>
      <w:tabs>
        <w:tab w:val="center" w:pos="4153"/>
        <w:tab w:val="right" w:pos="8306"/>
      </w:tabs>
      <w:snapToGrid w:val="0"/>
    </w:pPr>
    <w:rPr>
      <w:sz w:val="18"/>
      <w:szCs w:val="18"/>
    </w:rPr>
  </w:style>
  <w:style w:type="character" w:styleId="13">
    <w:name w:val="Hyperlink"/>
    <w:basedOn w:val="8"/>
    <w:qFormat/>
    <w:uiPriority w:val="0"/>
    <w:rPr>
      <w:color w:val="0000FF"/>
      <w:u w:val="single"/>
    </w:rPr>
  </w:style>
  <w:style w:type="paragraph" w:styleId="14">
    <w:name w:val="Subtitle"/>
    <w:next w:val="1"/>
    <w:qFormat/>
    <w:uiPriority w:val="0"/>
    <w:pPr>
      <w:spacing w:before="20" w:line="360" w:lineRule="auto"/>
      <w:jc w:val="both"/>
    </w:pPr>
    <w:rPr>
      <w:rFonts w:ascii="Calibri" w:hAnsi="Calibri" w:eastAsia="Calibri" w:cs="Calibri"/>
      <w:color w:val="5A5A5A"/>
      <w:sz w:val="24"/>
      <w:szCs w:val="24"/>
      <w:lang w:val="en-US"/>
    </w:rPr>
  </w:style>
  <w:style w:type="table" w:styleId="15">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next w:val="1"/>
    <w:qFormat/>
    <w:uiPriority w:val="0"/>
    <w:pPr>
      <w:spacing w:before="20" w:line="360" w:lineRule="auto"/>
      <w:jc w:val="both"/>
    </w:pPr>
    <w:rPr>
      <w:rFonts w:ascii="Calibri" w:hAnsi="Calibri" w:eastAsia="Calibri" w:cs="Calibri"/>
      <w:sz w:val="56"/>
      <w:szCs w:val="56"/>
      <w:lang w:val="en-US"/>
    </w:rPr>
  </w:style>
  <w:style w:type="table" w:customStyle="1" w:styleId="17">
    <w:name w:val="Table Normal1"/>
    <w:qFormat/>
    <w:uiPriority w:val="0"/>
  </w:style>
  <w:style w:type="table" w:customStyle="1" w:styleId="18">
    <w:name w:val="Table Normal2"/>
    <w:qFormat/>
    <w:uiPriority w:val="0"/>
  </w:style>
  <w:style w:type="table" w:customStyle="1" w:styleId="19">
    <w:name w:val="_Style 19"/>
    <w:basedOn w:val="17"/>
    <w:qFormat/>
    <w:uiPriority w:val="0"/>
    <w:pPr>
      <w:spacing w:after="0" w:line="240" w:lineRule="auto"/>
    </w:pPr>
    <w:tblPr>
      <w:tblCellMar>
        <w:top w:w="0" w:type="dxa"/>
        <w:left w:w="108" w:type="dxa"/>
        <w:bottom w:w="0" w:type="dxa"/>
        <w:right w:w="108" w:type="dxa"/>
      </w:tblCellMar>
    </w:tblPr>
  </w:style>
  <w:style w:type="table" w:customStyle="1" w:styleId="20">
    <w:name w:val="_Style 20"/>
    <w:basedOn w:val="17"/>
    <w:qFormat/>
    <w:uiPriority w:val="0"/>
    <w:pPr>
      <w:spacing w:after="0" w:line="240" w:lineRule="auto"/>
    </w:pPr>
    <w:tblPr>
      <w:tblCellMar>
        <w:top w:w="0" w:type="dxa"/>
        <w:left w:w="108" w:type="dxa"/>
        <w:bottom w:w="0" w:type="dxa"/>
        <w:right w:w="108" w:type="dxa"/>
      </w:tblCellMar>
    </w:tblPr>
  </w:style>
  <w:style w:type="table" w:customStyle="1" w:styleId="21">
    <w:name w:val="_Style 21"/>
    <w:basedOn w:val="17"/>
    <w:qFormat/>
    <w:uiPriority w:val="0"/>
    <w:pPr>
      <w:spacing w:after="0" w:line="240" w:lineRule="auto"/>
    </w:pPr>
    <w:tblPr>
      <w:tblCellMar>
        <w:top w:w="15" w:type="dxa"/>
        <w:left w:w="15" w:type="dxa"/>
        <w:bottom w:w="15" w:type="dxa"/>
        <w:right w:w="15" w:type="dxa"/>
      </w:tblCellMar>
    </w:tblPr>
  </w:style>
  <w:style w:type="table" w:customStyle="1" w:styleId="22">
    <w:name w:val="_Style 22"/>
    <w:basedOn w:val="17"/>
    <w:qFormat/>
    <w:uiPriority w:val="0"/>
    <w:pPr>
      <w:spacing w:after="0" w:line="240" w:lineRule="auto"/>
    </w:pPr>
    <w:tblPr>
      <w:tblCellMar>
        <w:top w:w="0" w:type="dxa"/>
        <w:left w:w="108" w:type="dxa"/>
        <w:bottom w:w="0" w:type="dxa"/>
        <w:right w:w="108" w:type="dxa"/>
      </w:tblCellMar>
    </w:tblPr>
  </w:style>
  <w:style w:type="table" w:customStyle="1" w:styleId="23">
    <w:name w:val="_Style 24"/>
    <w:qFormat/>
    <w:uiPriority w:val="0"/>
    <w:pPr>
      <w:spacing w:after="0" w:line="240" w:lineRule="auto"/>
    </w:pPr>
    <w:tblPr>
      <w:tblCellMar>
        <w:top w:w="0" w:type="dxa"/>
        <w:left w:w="108" w:type="dxa"/>
        <w:bottom w:w="0" w:type="dxa"/>
        <w:right w:w="108" w:type="dxa"/>
      </w:tblCellMar>
    </w:tblPr>
  </w:style>
  <w:style w:type="table" w:customStyle="1" w:styleId="24">
    <w:name w:val="_Style 25"/>
    <w:qFormat/>
    <w:uiPriority w:val="0"/>
    <w:pPr>
      <w:spacing w:after="0" w:line="240" w:lineRule="auto"/>
    </w:pPr>
    <w:tblPr>
      <w:tblCellMar>
        <w:top w:w="0" w:type="dxa"/>
        <w:left w:w="108" w:type="dxa"/>
        <w:bottom w:w="0" w:type="dxa"/>
        <w:right w:w="108" w:type="dxa"/>
      </w:tblCellMar>
    </w:tblPr>
  </w:style>
  <w:style w:type="table" w:customStyle="1" w:styleId="25">
    <w:name w:val="_Style 26"/>
    <w:qFormat/>
    <w:uiPriority w:val="0"/>
    <w:tblPr>
      <w:tblCellMar>
        <w:top w:w="100" w:type="dxa"/>
        <w:left w:w="100" w:type="dxa"/>
        <w:bottom w:w="100" w:type="dxa"/>
        <w:right w:w="100" w:type="dxa"/>
      </w:tblCellMar>
    </w:tblPr>
  </w:style>
  <w:style w:type="table" w:customStyle="1" w:styleId="26">
    <w:name w:val="_Style 27"/>
    <w:qFormat/>
    <w:uiPriority w:val="0"/>
    <w:tblPr>
      <w:tblCellMar>
        <w:top w:w="100" w:type="dxa"/>
        <w:left w:w="100" w:type="dxa"/>
        <w:bottom w:w="100" w:type="dxa"/>
        <w:right w:w="100" w:type="dxa"/>
      </w:tblCellMar>
    </w:tblPr>
  </w:style>
  <w:style w:type="table" w:customStyle="1" w:styleId="27">
    <w:name w:val="_Style 28"/>
    <w:basedOn w:val="17"/>
    <w:qFormat/>
    <w:uiPriority w:val="0"/>
    <w:tblPr>
      <w:tblCellMar>
        <w:top w:w="100" w:type="dxa"/>
        <w:left w:w="100" w:type="dxa"/>
        <w:bottom w:w="100" w:type="dxa"/>
        <w:right w:w="100" w:type="dxa"/>
      </w:tblCellMar>
    </w:tblPr>
  </w:style>
  <w:style w:type="table" w:customStyle="1" w:styleId="28">
    <w:name w:val="_Style 29"/>
    <w:basedOn w:val="17"/>
    <w:qFormat/>
    <w:uiPriority w:val="0"/>
    <w:tblPr>
      <w:tblCellMar>
        <w:top w:w="100" w:type="dxa"/>
        <w:left w:w="100" w:type="dxa"/>
        <w:bottom w:w="100" w:type="dxa"/>
        <w:right w:w="100" w:type="dxa"/>
      </w:tblCellMar>
    </w:tblPr>
  </w:style>
  <w:style w:type="table" w:customStyle="1" w:styleId="29">
    <w:name w:val="_Style 30"/>
    <w:basedOn w:val="17"/>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8" Type="http://schemas.microsoft.com/office/2011/relationships/people" Target="people.xml"/><Relationship Id="rId37" Type="http://schemas.openxmlformats.org/officeDocument/2006/relationships/fontTable" Target="fontTable.xml"/><Relationship Id="rId36" Type="http://schemas.openxmlformats.org/officeDocument/2006/relationships/customXml" Target="../customXml/item2.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 Type="http://schemas.openxmlformats.org/officeDocument/2006/relationships/image" Target="media/image14.png"/><Relationship Id="rId3" Type="http://schemas.openxmlformats.org/officeDocument/2006/relationships/comments" Target="comments.xml"/><Relationship Id="rId29"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11.png"/><Relationship Id="rId26" Type="http://schemas.openxmlformats.org/officeDocument/2006/relationships/image" Target="media/image10.png"/><Relationship Id="rId25"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7.png"/><Relationship Id="rId22" Type="http://schemas.openxmlformats.org/officeDocument/2006/relationships/image" Target="media/image6.png"/><Relationship Id="rId21" Type="http://schemas.openxmlformats.org/officeDocument/2006/relationships/image" Target="media/image5.png"/><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dJeS9+sAjQuIPPWe3JNAZF5sQ==">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</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42</Pages>
  <TotalTime>0</TotalTime>
  <ScaleCrop>false</ScaleCrop>
  <LinksUpToDate>false</LinksUpToDate>
  <Application>WPS Office_12.2.0.17119_F1E327BC-269C-435d-A152-05C5408002CA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2024-05-26T03:07:00Z</dcterms:created>
  <dc:creator>tejen</dc:creator>
  <cp:lastModifiedBy>Tejendra Magar</cp:lastModifiedBy>
  <dcterms:modified xsi:type="dcterms:W3CDTF">2024-06-23T03:45:28Z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5F5FD5CAA3904F09BD0271FF72BBE7B0_13</vt:lpwstr>
  </property>
</Properties>
</file>