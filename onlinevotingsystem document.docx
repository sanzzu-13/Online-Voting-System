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3B46" w:rsidRPr="005E321E" w:rsidRDefault="003C07AD">
      <w:pPr>
        <w:jc w:val="center"/>
        <w:rPr>
          <w:sz w:val="32"/>
          <w:szCs w:val="32"/>
        </w:rPr>
      </w:pPr>
      <w:r w:rsidRPr="005E321E">
        <w:rPr>
          <w:noProof/>
        </w:rPr>
        <w:drawing>
          <wp:inline distT="0" distB="0" distL="0" distR="0">
            <wp:extent cx="941705" cy="905510"/>
            <wp:effectExtent l="0" t="0" r="1270" b="8890"/>
            <wp:docPr id="16" name="image1.png"/>
            <wp:cNvGraphicFramePr/>
            <a:graphic xmlns:a="http://schemas.openxmlformats.org/drawingml/2006/main">
              <a:graphicData uri="http://schemas.openxmlformats.org/drawingml/2006/picture">
                <pic:pic xmlns:pic="http://schemas.openxmlformats.org/drawingml/2006/picture">
                  <pic:nvPicPr>
                    <pic:cNvPr id="16" name="image1.png"/>
                    <pic:cNvPicPr preferRelativeResize="0"/>
                  </pic:nvPicPr>
                  <pic:blipFill>
                    <a:blip r:embed="rId10"/>
                    <a:srcRect/>
                    <a:stretch>
                      <a:fillRect/>
                    </a:stretch>
                  </pic:blipFill>
                  <pic:spPr>
                    <a:xfrm>
                      <a:off x="0" y="0"/>
                      <a:ext cx="941705" cy="905510"/>
                    </a:xfrm>
                    <a:prstGeom prst="rect">
                      <a:avLst/>
                    </a:prstGeom>
                  </pic:spPr>
                </pic:pic>
              </a:graphicData>
            </a:graphic>
          </wp:inline>
        </w:drawing>
      </w:r>
    </w:p>
    <w:p w:rsidR="008B3B46" w:rsidRPr="005E321E" w:rsidRDefault="003C07AD">
      <w:pPr>
        <w:jc w:val="center"/>
        <w:rPr>
          <w:b/>
          <w:sz w:val="32"/>
          <w:szCs w:val="32"/>
        </w:rPr>
      </w:pPr>
      <w:r w:rsidRPr="005E321E">
        <w:rPr>
          <w:rFonts w:eastAsia="Times New Roman"/>
          <w:b/>
          <w:bCs/>
          <w:sz w:val="32"/>
          <w:szCs w:val="32"/>
        </w:rPr>
        <w:t xml:space="preserve">Tribhuvan </w:t>
      </w:r>
      <w:r w:rsidRPr="005E321E">
        <w:rPr>
          <w:b/>
          <w:sz w:val="32"/>
          <w:szCs w:val="32"/>
        </w:rPr>
        <w:t>University</w:t>
      </w:r>
    </w:p>
    <w:p w:rsidR="008B3B46" w:rsidRPr="005E321E" w:rsidRDefault="003C07AD">
      <w:pPr>
        <w:jc w:val="center"/>
        <w:rPr>
          <w:b/>
          <w:sz w:val="28"/>
          <w:szCs w:val="28"/>
        </w:rPr>
      </w:pPr>
      <w:r w:rsidRPr="005E321E">
        <w:rPr>
          <w:b/>
          <w:sz w:val="28"/>
          <w:szCs w:val="28"/>
        </w:rPr>
        <w:t>Faculty of Humanities and Social Sciences</w:t>
      </w:r>
    </w:p>
    <w:p w:rsidR="008B3B46" w:rsidRPr="005E321E" w:rsidRDefault="008B3B46">
      <w:pPr>
        <w:jc w:val="center"/>
        <w:rPr>
          <w:b/>
        </w:rPr>
      </w:pPr>
    </w:p>
    <w:p w:rsidR="008B3B46" w:rsidRPr="005E321E" w:rsidRDefault="008B3B46">
      <w:pPr>
        <w:jc w:val="center"/>
        <w:rPr>
          <w:b/>
        </w:rPr>
      </w:pPr>
    </w:p>
    <w:p w:rsidR="008B3B46" w:rsidRPr="005E321E" w:rsidRDefault="003C07AD">
      <w:pPr>
        <w:jc w:val="center"/>
        <w:rPr>
          <w:b/>
          <w:sz w:val="28"/>
          <w:szCs w:val="28"/>
        </w:rPr>
      </w:pPr>
      <w:r w:rsidRPr="005E321E">
        <w:rPr>
          <w:b/>
          <w:sz w:val="28"/>
          <w:szCs w:val="28"/>
        </w:rPr>
        <w:t>ROOM RENTAL SERVICE</w:t>
      </w:r>
    </w:p>
    <w:p w:rsidR="008B3B46" w:rsidRPr="005E321E" w:rsidRDefault="008B3B46">
      <w:pPr>
        <w:rPr>
          <w:b/>
        </w:rPr>
      </w:pPr>
    </w:p>
    <w:p w:rsidR="008B3B46" w:rsidRPr="005E321E" w:rsidRDefault="003C07AD">
      <w:pPr>
        <w:jc w:val="center"/>
        <w:rPr>
          <w:b/>
        </w:rPr>
      </w:pPr>
      <w:r w:rsidRPr="005E321E">
        <w:rPr>
          <w:bCs/>
        </w:rPr>
        <w:t>A PROJECT REPORT</w:t>
      </w:r>
    </w:p>
    <w:p w:rsidR="008B3B46" w:rsidRPr="005E321E" w:rsidRDefault="008B3B46">
      <w:pPr>
        <w:rPr>
          <w:b/>
        </w:rPr>
      </w:pPr>
    </w:p>
    <w:p w:rsidR="008B3B46" w:rsidRPr="005E321E" w:rsidRDefault="003C07AD">
      <w:pPr>
        <w:jc w:val="center"/>
        <w:rPr>
          <w:b/>
        </w:rPr>
      </w:pPr>
      <w:r w:rsidRPr="005E321E">
        <w:rPr>
          <w:b/>
        </w:rPr>
        <w:t>Submitted to</w:t>
      </w:r>
    </w:p>
    <w:p w:rsidR="008B3B46" w:rsidRPr="005E321E" w:rsidRDefault="003C07AD">
      <w:pPr>
        <w:jc w:val="center"/>
        <w:rPr>
          <w:b/>
        </w:rPr>
      </w:pPr>
      <w:r w:rsidRPr="005E321E">
        <w:rPr>
          <w:b/>
        </w:rPr>
        <w:t>Department of Computer Application</w:t>
      </w:r>
    </w:p>
    <w:p w:rsidR="008B3B46" w:rsidRPr="005E321E" w:rsidRDefault="003C07AD">
      <w:pPr>
        <w:jc w:val="center"/>
        <w:rPr>
          <w:b/>
        </w:rPr>
      </w:pPr>
      <w:r w:rsidRPr="005E321E">
        <w:rPr>
          <w:b/>
        </w:rPr>
        <w:t>NIMS College</w:t>
      </w:r>
    </w:p>
    <w:p w:rsidR="008B3B46" w:rsidRPr="005E321E" w:rsidRDefault="003C07AD">
      <w:pPr>
        <w:jc w:val="center"/>
        <w:rPr>
          <w:b/>
        </w:rPr>
      </w:pPr>
      <w:r w:rsidRPr="005E321E">
        <w:rPr>
          <w:b/>
        </w:rPr>
        <w:t>Kumaripati, Lalitpur</w:t>
      </w:r>
    </w:p>
    <w:p w:rsidR="008B3B46" w:rsidRPr="005E321E" w:rsidRDefault="008B3B46">
      <w:pPr>
        <w:jc w:val="center"/>
        <w:rPr>
          <w:b/>
        </w:rPr>
      </w:pPr>
    </w:p>
    <w:p w:rsidR="008B3B46" w:rsidRPr="005E321E" w:rsidRDefault="003C07AD">
      <w:pPr>
        <w:jc w:val="center"/>
        <w:rPr>
          <w:b/>
          <w:i/>
          <w:sz w:val="22"/>
          <w:szCs w:val="22"/>
        </w:rPr>
      </w:pPr>
      <w:r w:rsidRPr="005E321E">
        <w:rPr>
          <w:b/>
          <w:i/>
          <w:sz w:val="22"/>
          <w:szCs w:val="22"/>
        </w:rPr>
        <w:t>In partial fulfillment of the requirements for the Bachelor in Computer Application</w:t>
      </w:r>
    </w:p>
    <w:p w:rsidR="008B3B46" w:rsidRPr="005E321E" w:rsidRDefault="008B3B46">
      <w:pPr>
        <w:jc w:val="center"/>
      </w:pPr>
    </w:p>
    <w:p w:rsidR="008B3B46" w:rsidRPr="005E321E" w:rsidRDefault="008B3B46">
      <w:pPr>
        <w:jc w:val="center"/>
      </w:pPr>
    </w:p>
    <w:p w:rsidR="008B3B46" w:rsidRPr="005E321E" w:rsidRDefault="003C07AD">
      <w:pPr>
        <w:jc w:val="center"/>
        <w:rPr>
          <w:b/>
          <w:bCs/>
        </w:rPr>
      </w:pPr>
      <w:r w:rsidRPr="005E321E">
        <w:rPr>
          <w:b/>
          <w:bCs/>
        </w:rPr>
        <w:t>Submitted by</w:t>
      </w:r>
    </w:p>
    <w:p w:rsidR="008B3B46" w:rsidRPr="005E321E" w:rsidRDefault="008B3B46">
      <w:pPr>
        <w:ind w:left="1440"/>
        <w:jc w:val="center"/>
      </w:pPr>
    </w:p>
    <w:p w:rsidR="008B3B46" w:rsidRPr="005E321E" w:rsidRDefault="008B3B46">
      <w:pPr>
        <w:ind w:left="1440"/>
        <w:jc w:val="center"/>
        <w:sectPr w:rsidR="008B3B46" w:rsidRPr="005E321E">
          <w:headerReference w:type="default" r:id="rId11"/>
          <w:footerReference w:type="default" r:id="rId12"/>
          <w:footerReference w:type="first" r:id="rId13"/>
          <w:pgSz w:w="11906" w:h="16838"/>
          <w:pgMar w:top="1440" w:right="1440" w:bottom="1440" w:left="1800" w:header="720" w:footer="720" w:gutter="0"/>
          <w:pgNumType w:start="1"/>
          <w:cols w:space="720"/>
          <w:titlePg/>
        </w:sectPr>
      </w:pPr>
    </w:p>
    <w:p w:rsidR="008B3B46" w:rsidRPr="005E321E" w:rsidRDefault="000365DF">
      <w:pPr>
        <w:jc w:val="center"/>
      </w:pPr>
      <w:r w:rsidRPr="005E321E">
        <w:t>Sanjaya Kumar Giri</w:t>
      </w:r>
    </w:p>
    <w:p w:rsidR="008B3B46" w:rsidRPr="005E321E" w:rsidRDefault="003C07AD">
      <w:pPr>
        <w:jc w:val="center"/>
        <w:rPr>
          <w:color w:val="000000"/>
          <w:lang w:eastAsia="zh-CN" w:bidi="ar"/>
        </w:rPr>
      </w:pPr>
      <w:r w:rsidRPr="005E321E">
        <w:rPr>
          <w:color w:val="000000"/>
          <w:lang w:eastAsia="zh-CN" w:bidi="ar"/>
        </w:rPr>
        <w:t>BCA 4 th Semester</w:t>
      </w:r>
    </w:p>
    <w:p w:rsidR="008B3B46" w:rsidRPr="005E321E" w:rsidRDefault="003C07AD">
      <w:pPr>
        <w:jc w:val="center"/>
        <w:rPr>
          <w:color w:val="000000"/>
          <w:lang w:eastAsia="zh-CN" w:bidi="ar"/>
        </w:rPr>
      </w:pPr>
      <w:r w:rsidRPr="005E321E">
        <w:rPr>
          <w:color w:val="000000"/>
          <w:lang w:eastAsia="zh-CN" w:bidi="ar"/>
        </w:rPr>
        <w:t xml:space="preserve">Symbol No.: </w:t>
      </w:r>
      <w:r w:rsidR="000365DF" w:rsidRPr="005E321E">
        <w:t>75602080</w:t>
      </w:r>
    </w:p>
    <w:p w:rsidR="008B3B46" w:rsidRPr="005E321E" w:rsidRDefault="000365DF">
      <w:pPr>
        <w:jc w:val="center"/>
        <w:rPr>
          <w:color w:val="000000"/>
          <w:lang w:eastAsia="zh-CN" w:bidi="ar"/>
        </w:rPr>
      </w:pPr>
      <w:r w:rsidRPr="005E321E">
        <w:rPr>
          <w:color w:val="000000"/>
          <w:lang w:eastAsia="zh-CN" w:bidi="ar"/>
        </w:rPr>
        <w:t>2081/10</w:t>
      </w:r>
      <w:r w:rsidR="003C07AD" w:rsidRPr="005E321E">
        <w:rPr>
          <w:color w:val="000000"/>
          <w:lang w:eastAsia="zh-CN" w:bidi="ar"/>
        </w:rPr>
        <w:t>/15</w:t>
      </w:r>
    </w:p>
    <w:p w:rsidR="008B3B46" w:rsidRPr="005E321E" w:rsidRDefault="008B3B46">
      <w:pPr>
        <w:jc w:val="center"/>
        <w:rPr>
          <w:color w:val="000000"/>
          <w:lang w:eastAsia="zh-CN" w:bidi="ar"/>
        </w:rPr>
        <w:sectPr w:rsidR="008B3B46" w:rsidRPr="005E321E">
          <w:type w:val="continuous"/>
          <w:pgSz w:w="11906" w:h="16838"/>
          <w:pgMar w:top="1440" w:right="1440" w:bottom="1440" w:left="1800" w:header="720" w:footer="720" w:gutter="0"/>
          <w:pgNumType w:start="1"/>
          <w:cols w:space="425"/>
          <w:titlePg/>
        </w:sectPr>
      </w:pPr>
    </w:p>
    <w:p w:rsidR="008B3B46" w:rsidRPr="005E321E" w:rsidRDefault="008B3B46">
      <w:pPr>
        <w:ind w:leftChars="200" w:left="480"/>
        <w:jc w:val="left"/>
        <w:rPr>
          <w:color w:val="000000"/>
          <w:lang w:eastAsia="zh-CN" w:bidi="ar"/>
        </w:rPr>
      </w:pPr>
    </w:p>
    <w:p w:rsidR="008B3B46" w:rsidRPr="005E321E" w:rsidRDefault="008B3B46">
      <w:pPr>
        <w:ind w:leftChars="200" w:left="480"/>
        <w:jc w:val="left"/>
        <w:rPr>
          <w:color w:val="000000"/>
          <w:lang w:eastAsia="zh-CN" w:bidi="ar"/>
        </w:rPr>
      </w:pPr>
    </w:p>
    <w:p w:rsidR="008B3B46" w:rsidRPr="005E321E" w:rsidRDefault="008B3B46">
      <w:pPr>
        <w:ind w:leftChars="200" w:left="480"/>
        <w:jc w:val="left"/>
        <w:rPr>
          <w:color w:val="000000"/>
          <w:lang w:eastAsia="zh-CN" w:bidi="ar"/>
        </w:rPr>
      </w:pPr>
    </w:p>
    <w:p w:rsidR="008B3B46" w:rsidRPr="005E321E" w:rsidRDefault="008B3B46">
      <w:pPr>
        <w:ind w:leftChars="200" w:left="480"/>
        <w:jc w:val="left"/>
        <w:rPr>
          <w:color w:val="000000"/>
          <w:lang w:eastAsia="zh-CN" w:bidi="ar"/>
        </w:rPr>
        <w:sectPr w:rsidR="008B3B46" w:rsidRPr="005E321E">
          <w:type w:val="continuous"/>
          <w:pgSz w:w="11906" w:h="16838"/>
          <w:pgMar w:top="1440" w:right="1440" w:bottom="1440" w:left="1800" w:header="720" w:footer="720" w:gutter="0"/>
          <w:pgNumType w:start="1"/>
          <w:cols w:num="2" w:space="720" w:equalWidth="0">
            <w:col w:w="4300" w:space="425"/>
            <w:col w:w="3940"/>
          </w:cols>
          <w:titlePg/>
        </w:sectPr>
      </w:pPr>
    </w:p>
    <w:p w:rsidR="008B3B46" w:rsidRPr="005E321E" w:rsidRDefault="003C07AD">
      <w:pPr>
        <w:jc w:val="center"/>
      </w:pPr>
      <w:r w:rsidRPr="005E321E">
        <w:t>Under the Supervision of</w:t>
      </w:r>
    </w:p>
    <w:p w:rsidR="008B3B46" w:rsidRPr="005E321E" w:rsidRDefault="000365DF">
      <w:pPr>
        <w:jc w:val="center"/>
        <w:rPr>
          <w:b/>
          <w:bCs/>
        </w:rPr>
      </w:pPr>
      <w:r w:rsidRPr="005E321E">
        <w:rPr>
          <w:b/>
          <w:bCs/>
        </w:rPr>
        <w:t>Nirmala Timalsina</w:t>
      </w:r>
    </w:p>
    <w:p w:rsidR="008B3B46" w:rsidRPr="005E321E" w:rsidRDefault="003C07AD">
      <w:r w:rsidRPr="005E321E">
        <w:br w:type="page"/>
      </w:r>
    </w:p>
    <w:p w:rsidR="008B3B46" w:rsidRPr="005E321E" w:rsidRDefault="003C07AD">
      <w:pPr>
        <w:jc w:val="center"/>
        <w:rPr>
          <w:sz w:val="23"/>
          <w:szCs w:val="23"/>
        </w:rPr>
      </w:pPr>
      <w:r w:rsidRPr="005E321E">
        <w:rPr>
          <w:noProof/>
        </w:rPr>
        <w:lastRenderedPageBreak/>
        <w:drawing>
          <wp:inline distT="0" distB="0" distL="0" distR="0">
            <wp:extent cx="941705" cy="905510"/>
            <wp:effectExtent l="0" t="0" r="1270" b="8890"/>
            <wp:docPr id="20" name="image3.png"/>
            <wp:cNvGraphicFramePr/>
            <a:graphic xmlns:a="http://schemas.openxmlformats.org/drawingml/2006/main">
              <a:graphicData uri="http://schemas.openxmlformats.org/drawingml/2006/picture">
                <pic:pic xmlns:pic="http://schemas.openxmlformats.org/drawingml/2006/picture">
                  <pic:nvPicPr>
                    <pic:cNvPr id="20" name="image3.png"/>
                    <pic:cNvPicPr preferRelativeResize="0"/>
                  </pic:nvPicPr>
                  <pic:blipFill>
                    <a:blip r:embed="rId14"/>
                    <a:srcRect/>
                    <a:stretch>
                      <a:fillRect/>
                    </a:stretch>
                  </pic:blipFill>
                  <pic:spPr>
                    <a:xfrm>
                      <a:off x="0" y="0"/>
                      <a:ext cx="941705" cy="905510"/>
                    </a:xfrm>
                    <a:prstGeom prst="rect">
                      <a:avLst/>
                    </a:prstGeom>
                  </pic:spPr>
                </pic:pic>
              </a:graphicData>
            </a:graphic>
          </wp:inline>
        </w:drawing>
      </w:r>
    </w:p>
    <w:p w:rsidR="008B3B46" w:rsidRPr="005E321E" w:rsidRDefault="008B3B46"/>
    <w:p w:rsidR="008B3B46" w:rsidRPr="005E321E" w:rsidRDefault="003C07AD">
      <w:pPr>
        <w:jc w:val="center"/>
        <w:rPr>
          <w:b/>
          <w:sz w:val="32"/>
          <w:szCs w:val="32"/>
        </w:rPr>
      </w:pPr>
      <w:r w:rsidRPr="005E321E">
        <w:rPr>
          <w:b/>
          <w:sz w:val="32"/>
          <w:szCs w:val="32"/>
        </w:rPr>
        <w:t>Tribhuvan University</w:t>
      </w:r>
    </w:p>
    <w:p w:rsidR="008B3B46" w:rsidRPr="005E321E" w:rsidRDefault="003C07AD">
      <w:pPr>
        <w:jc w:val="center"/>
        <w:rPr>
          <w:b/>
          <w:sz w:val="28"/>
          <w:szCs w:val="28"/>
        </w:rPr>
      </w:pPr>
      <w:r w:rsidRPr="005E321E">
        <w:rPr>
          <w:b/>
          <w:sz w:val="28"/>
          <w:szCs w:val="28"/>
        </w:rPr>
        <w:t>Faculty of Humanities and Social Sciences</w:t>
      </w:r>
    </w:p>
    <w:p w:rsidR="008B3B46" w:rsidRPr="005E321E" w:rsidRDefault="003C07AD">
      <w:pPr>
        <w:jc w:val="center"/>
        <w:rPr>
          <w:b/>
        </w:rPr>
      </w:pPr>
      <w:r w:rsidRPr="005E321E">
        <w:rPr>
          <w:b/>
        </w:rPr>
        <w:t>Nims College</w:t>
      </w:r>
    </w:p>
    <w:p w:rsidR="008B3B46" w:rsidRPr="005E321E" w:rsidRDefault="003C07AD">
      <w:r w:rsidRPr="005E321E">
        <w:t xml:space="preserve"> </w:t>
      </w:r>
    </w:p>
    <w:p w:rsidR="008B3B46" w:rsidRPr="005E321E" w:rsidRDefault="003C07AD">
      <w:pPr>
        <w:jc w:val="center"/>
        <w:rPr>
          <w:b/>
        </w:rPr>
      </w:pPr>
      <w:r w:rsidRPr="005E321E">
        <w:rPr>
          <w:b/>
        </w:rPr>
        <w:t>Supervisor’s Recommendation</w:t>
      </w:r>
    </w:p>
    <w:p w:rsidR="008B3B46" w:rsidRPr="005E321E" w:rsidRDefault="008B3B46"/>
    <w:p w:rsidR="008B3B46" w:rsidRPr="005E321E" w:rsidRDefault="003C07AD">
      <w:r w:rsidRPr="005E321E">
        <w:t xml:space="preserve">I hereby recommend that this project prepared under my supervision by </w:t>
      </w:r>
      <w:r w:rsidR="001A4CA0" w:rsidRPr="005E321E">
        <w:rPr>
          <w:b/>
          <w:bCs/>
        </w:rPr>
        <w:t>Sanjaya Kumar giri</w:t>
      </w:r>
      <w:r w:rsidRPr="005E321E">
        <w:t xml:space="preserve"> entitled</w:t>
      </w:r>
      <w:r w:rsidRPr="005E321E">
        <w:rPr>
          <w:b/>
        </w:rPr>
        <w:t xml:space="preserve"> “</w:t>
      </w:r>
      <w:r w:rsidR="001A4CA0" w:rsidRPr="005E321E">
        <w:rPr>
          <w:b/>
        </w:rPr>
        <w:t>ONLINE VOTING SYSTEM</w:t>
      </w:r>
      <w:r w:rsidRPr="005E321E">
        <w:rPr>
          <w:b/>
        </w:rPr>
        <w:t xml:space="preserve">” </w:t>
      </w:r>
      <w:r w:rsidRPr="005E321E">
        <w:t>in partial fulfillment of the requirements for the degree of Bachelor of Computer Application is recommended for the final evaluation.</w:t>
      </w:r>
    </w:p>
    <w:p w:rsidR="008B3B46" w:rsidRPr="005E321E" w:rsidRDefault="003C07AD">
      <w:r w:rsidRPr="005E321E">
        <w:t xml:space="preserve"> </w:t>
      </w:r>
      <w:r w:rsidRPr="005E321E">
        <w:tab/>
      </w:r>
    </w:p>
    <w:p w:rsidR="008B3B46" w:rsidRPr="005E321E" w:rsidRDefault="008B3B46"/>
    <w:p w:rsidR="008B3B46" w:rsidRPr="005E321E" w:rsidRDefault="003C07AD">
      <w:r w:rsidRPr="005E321E">
        <w:t>…..................................................</w:t>
      </w:r>
    </w:p>
    <w:p w:rsidR="008B3B46" w:rsidRPr="005E321E" w:rsidRDefault="001A4CA0">
      <w:pPr>
        <w:jc w:val="left"/>
        <w:rPr>
          <w:b/>
          <w:bCs/>
        </w:rPr>
      </w:pPr>
      <w:r w:rsidRPr="005E321E">
        <w:rPr>
          <w:b/>
          <w:bCs/>
        </w:rPr>
        <w:t>NIRMALA TIMALSINA</w:t>
      </w:r>
    </w:p>
    <w:p w:rsidR="008B3B46" w:rsidRPr="005E321E" w:rsidRDefault="003C07AD">
      <w:pPr>
        <w:rPr>
          <w:b/>
          <w:bCs/>
        </w:rPr>
      </w:pPr>
      <w:r w:rsidRPr="005E321E">
        <w:rPr>
          <w:b/>
          <w:bCs/>
        </w:rPr>
        <w:t xml:space="preserve">SUPERVISOR </w:t>
      </w:r>
    </w:p>
    <w:p w:rsidR="008B3B46" w:rsidRPr="005E321E" w:rsidRDefault="003C07AD">
      <w:r w:rsidRPr="005E321E">
        <w:t>Nims College</w:t>
      </w:r>
    </w:p>
    <w:p w:rsidR="008B3B46" w:rsidRPr="005E321E" w:rsidRDefault="003C07AD">
      <w:r w:rsidRPr="005E321E">
        <w:t>BCA</w:t>
      </w:r>
    </w:p>
    <w:p w:rsidR="008B3B46" w:rsidRPr="005E321E" w:rsidRDefault="003C07AD">
      <w:r w:rsidRPr="005E321E">
        <w:t>Kumaripati, Lalitpur</w:t>
      </w:r>
    </w:p>
    <w:p w:rsidR="008B3B46" w:rsidRPr="005E321E" w:rsidRDefault="003C07AD">
      <w:r w:rsidRPr="005E321E">
        <w:br w:type="page"/>
      </w:r>
    </w:p>
    <w:p w:rsidR="008B3B46" w:rsidRPr="005E321E" w:rsidRDefault="003C07AD">
      <w:pPr>
        <w:jc w:val="center"/>
        <w:rPr>
          <w:sz w:val="23"/>
          <w:szCs w:val="23"/>
        </w:rPr>
      </w:pPr>
      <w:r w:rsidRPr="005E321E">
        <w:rPr>
          <w:noProof/>
        </w:rPr>
        <w:lastRenderedPageBreak/>
        <w:drawing>
          <wp:inline distT="0" distB="0" distL="0" distR="0">
            <wp:extent cx="941705" cy="905510"/>
            <wp:effectExtent l="0" t="0" r="1270" b="8890"/>
            <wp:docPr id="18" name="image3.png"/>
            <wp:cNvGraphicFramePr/>
            <a:graphic xmlns:a="http://schemas.openxmlformats.org/drawingml/2006/main">
              <a:graphicData uri="http://schemas.openxmlformats.org/drawingml/2006/picture">
                <pic:pic xmlns:pic="http://schemas.openxmlformats.org/drawingml/2006/picture">
                  <pic:nvPicPr>
                    <pic:cNvPr id="18" name="image3.png"/>
                    <pic:cNvPicPr preferRelativeResize="0"/>
                  </pic:nvPicPr>
                  <pic:blipFill>
                    <a:blip r:embed="rId14"/>
                    <a:srcRect/>
                    <a:stretch>
                      <a:fillRect/>
                    </a:stretch>
                  </pic:blipFill>
                  <pic:spPr>
                    <a:xfrm>
                      <a:off x="0" y="0"/>
                      <a:ext cx="941705" cy="905510"/>
                    </a:xfrm>
                    <a:prstGeom prst="rect">
                      <a:avLst/>
                    </a:prstGeom>
                  </pic:spPr>
                </pic:pic>
              </a:graphicData>
            </a:graphic>
          </wp:inline>
        </w:drawing>
      </w:r>
    </w:p>
    <w:p w:rsidR="008B3B46" w:rsidRPr="005E321E" w:rsidRDefault="008B3B46"/>
    <w:p w:rsidR="008B3B46" w:rsidRPr="005E321E" w:rsidRDefault="003C07AD">
      <w:pPr>
        <w:jc w:val="center"/>
        <w:rPr>
          <w:b/>
          <w:sz w:val="32"/>
          <w:szCs w:val="32"/>
        </w:rPr>
      </w:pPr>
      <w:r w:rsidRPr="005E321E">
        <w:rPr>
          <w:b/>
          <w:sz w:val="32"/>
          <w:szCs w:val="32"/>
        </w:rPr>
        <w:t>Tribhuvan University</w:t>
      </w:r>
    </w:p>
    <w:p w:rsidR="008B3B46" w:rsidRPr="005E321E" w:rsidRDefault="003C07AD">
      <w:pPr>
        <w:jc w:val="center"/>
        <w:rPr>
          <w:b/>
          <w:sz w:val="28"/>
          <w:szCs w:val="28"/>
        </w:rPr>
      </w:pPr>
      <w:r w:rsidRPr="005E321E">
        <w:rPr>
          <w:b/>
          <w:sz w:val="28"/>
          <w:szCs w:val="28"/>
        </w:rPr>
        <w:t>Faculty of Humanities and Social Sciences</w:t>
      </w:r>
    </w:p>
    <w:p w:rsidR="008B3B46" w:rsidRPr="005E321E" w:rsidRDefault="003C07AD">
      <w:pPr>
        <w:jc w:val="center"/>
        <w:rPr>
          <w:b/>
        </w:rPr>
      </w:pPr>
      <w:r w:rsidRPr="005E321E">
        <w:rPr>
          <w:b/>
        </w:rPr>
        <w:t>Nims College</w:t>
      </w:r>
    </w:p>
    <w:p w:rsidR="008B3B46" w:rsidRPr="005E321E" w:rsidRDefault="003C07AD">
      <w:pPr>
        <w:jc w:val="center"/>
        <w:rPr>
          <w:bCs/>
        </w:rPr>
      </w:pPr>
      <w:r w:rsidRPr="005E321E">
        <w:rPr>
          <w:bCs/>
        </w:rPr>
        <w:t>Kumaripati, Lalitpur</w:t>
      </w:r>
    </w:p>
    <w:p w:rsidR="008B3B46" w:rsidRPr="005E321E" w:rsidRDefault="008B3B46">
      <w:pPr>
        <w:jc w:val="center"/>
        <w:rPr>
          <w:b/>
        </w:rPr>
      </w:pPr>
    </w:p>
    <w:p w:rsidR="008B3B46" w:rsidRPr="005E321E" w:rsidRDefault="003C07AD">
      <w:pPr>
        <w:jc w:val="center"/>
        <w:rPr>
          <w:b/>
          <w:sz w:val="32"/>
          <w:szCs w:val="32"/>
        </w:rPr>
      </w:pPr>
      <w:r w:rsidRPr="005E321E">
        <w:rPr>
          <w:b/>
          <w:sz w:val="32"/>
          <w:szCs w:val="32"/>
        </w:rPr>
        <w:t>LETTER OF APPROVAL</w:t>
      </w:r>
    </w:p>
    <w:p w:rsidR="008B3B46" w:rsidRPr="005E321E" w:rsidRDefault="008B3B46"/>
    <w:p w:rsidR="008B3B46" w:rsidRPr="005E321E" w:rsidRDefault="003C07AD">
      <w:r w:rsidRPr="005E321E">
        <w:t xml:space="preserve">This is to certify that this project prepared by </w:t>
      </w:r>
      <w:r w:rsidR="000635FC" w:rsidRPr="005E321E">
        <w:rPr>
          <w:b/>
          <w:bCs/>
        </w:rPr>
        <w:t>SANJAYA KUMAR GIRI</w:t>
      </w:r>
      <w:r w:rsidRPr="005E321E">
        <w:rPr>
          <w:b/>
          <w:bCs/>
        </w:rPr>
        <w:t xml:space="preserve"> </w:t>
      </w:r>
      <w:r w:rsidRPr="005E321E">
        <w:t xml:space="preserve">entitled </w:t>
      </w:r>
      <w:r w:rsidRPr="005E321E">
        <w:rPr>
          <w:b/>
        </w:rPr>
        <w:t>“</w:t>
      </w:r>
      <w:r w:rsidR="000635FC" w:rsidRPr="005E321E">
        <w:rPr>
          <w:b/>
        </w:rPr>
        <w:t>ONLINE VOTING SYSTEM</w:t>
      </w:r>
      <w:r w:rsidRPr="005E321E">
        <w:rPr>
          <w:b/>
        </w:rPr>
        <w:t xml:space="preserve">” </w:t>
      </w:r>
      <w:r w:rsidRPr="005E321E">
        <w:t>in partial fulfillment of the requirements for the degree of Bachelor in Computer Application has been evaluated. In our opinion, it is satisfactory in the scope and quality as a project for the required degree.</w:t>
      </w:r>
    </w:p>
    <w:p w:rsidR="008B3B46" w:rsidRPr="005E321E" w:rsidRDefault="008B3B46"/>
    <w:tbl>
      <w:tblPr>
        <w:tblStyle w:val="Style1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70"/>
        <w:gridCol w:w="4070"/>
      </w:tblGrid>
      <w:tr w:rsidR="008B3B46" w:rsidRPr="005E321E">
        <w:trPr>
          <w:trHeight w:val="3288"/>
        </w:trPr>
        <w:tc>
          <w:tcPr>
            <w:tcW w:w="457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8B3B46" w:rsidRPr="005E321E" w:rsidRDefault="008B3B46"/>
          <w:p w:rsidR="008B3B46" w:rsidRPr="005E321E" w:rsidRDefault="008B3B46"/>
          <w:p w:rsidR="008B3B46" w:rsidRPr="005E321E" w:rsidRDefault="003C07AD">
            <w:r w:rsidRPr="005E321E">
              <w:t>…..................................................</w:t>
            </w:r>
          </w:p>
          <w:p w:rsidR="008B3B46" w:rsidRPr="005E321E" w:rsidRDefault="000635FC">
            <w:pPr>
              <w:jc w:val="left"/>
            </w:pPr>
            <w:r w:rsidRPr="005E321E">
              <w:t>Nirmala Timalsina</w:t>
            </w:r>
            <w:r w:rsidR="003C07AD" w:rsidRPr="005E321E">
              <w:t xml:space="preserve"> (Supervisor)</w:t>
            </w:r>
          </w:p>
          <w:p w:rsidR="008B3B46" w:rsidRPr="005E321E" w:rsidRDefault="003C07AD">
            <w:r w:rsidRPr="005E321E">
              <w:t>BCA</w:t>
            </w:r>
          </w:p>
          <w:p w:rsidR="008B3B46" w:rsidRPr="005E321E" w:rsidRDefault="003C07AD">
            <w:r w:rsidRPr="005E321E">
              <w:t>Nims college</w:t>
            </w:r>
          </w:p>
          <w:p w:rsidR="008B3B46" w:rsidRPr="005E321E" w:rsidRDefault="003C07AD">
            <w:r w:rsidRPr="005E321E">
              <w:t>Kumaripati, Lalitpur</w:t>
            </w:r>
          </w:p>
        </w:tc>
        <w:tc>
          <w:tcPr>
            <w:tcW w:w="407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8B3B46" w:rsidRPr="005E321E" w:rsidRDefault="008B3B46"/>
          <w:p w:rsidR="008B3B46" w:rsidRPr="005E321E" w:rsidRDefault="008B3B46"/>
          <w:p w:rsidR="008B3B46" w:rsidRPr="005E321E" w:rsidRDefault="003C07AD">
            <w:r w:rsidRPr="005E321E">
              <w:t>…..................................................</w:t>
            </w:r>
          </w:p>
          <w:p w:rsidR="008B3B46" w:rsidRPr="005E321E" w:rsidRDefault="003C07AD">
            <w:r w:rsidRPr="005E321E">
              <w:t xml:space="preserve"> Shyam Thapa Magar(HOD of BCA)</w:t>
            </w:r>
          </w:p>
          <w:p w:rsidR="008B3B46" w:rsidRPr="005E321E" w:rsidRDefault="003C07AD">
            <w:r w:rsidRPr="005E321E">
              <w:t>BCA</w:t>
            </w:r>
          </w:p>
          <w:p w:rsidR="008B3B46" w:rsidRPr="005E321E" w:rsidRDefault="003C07AD">
            <w:r w:rsidRPr="005E321E">
              <w:t>Nims college</w:t>
            </w:r>
          </w:p>
          <w:p w:rsidR="008B3B46" w:rsidRPr="005E321E" w:rsidRDefault="003C07AD">
            <w:r w:rsidRPr="005E321E">
              <w:t>Kumaripati, Lalitpur</w:t>
            </w:r>
          </w:p>
        </w:tc>
      </w:tr>
      <w:tr w:rsidR="008B3B46" w:rsidRPr="005E321E">
        <w:trPr>
          <w:trHeight w:val="2450"/>
        </w:trPr>
        <w:tc>
          <w:tcPr>
            <w:tcW w:w="457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8B3B46" w:rsidRPr="005E321E" w:rsidRDefault="008B3B46"/>
          <w:p w:rsidR="008B3B46" w:rsidRPr="005E321E" w:rsidRDefault="008B3B46"/>
          <w:p w:rsidR="008B3B46" w:rsidRPr="005E321E" w:rsidRDefault="003C07AD">
            <w:r w:rsidRPr="005E321E">
              <w:t>…..................................................</w:t>
            </w:r>
          </w:p>
          <w:p w:rsidR="008B3B46" w:rsidRPr="005E321E" w:rsidRDefault="000635FC">
            <w:pPr>
              <w:jc w:val="left"/>
            </w:pPr>
            <w:r w:rsidRPr="005E321E">
              <w:t>Nirmala Timalsina</w:t>
            </w:r>
          </w:p>
          <w:p w:rsidR="008B3B46" w:rsidRPr="005E321E" w:rsidRDefault="003C07AD">
            <w:pPr>
              <w:rPr>
                <w:b/>
              </w:rPr>
            </w:pPr>
            <w:r w:rsidRPr="005E321E">
              <w:rPr>
                <w:bCs/>
              </w:rPr>
              <w:t xml:space="preserve">Internal Examiner </w:t>
            </w:r>
          </w:p>
        </w:tc>
        <w:tc>
          <w:tcPr>
            <w:tcW w:w="407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8B3B46" w:rsidRPr="005E321E" w:rsidRDefault="008B3B46"/>
          <w:p w:rsidR="008B3B46" w:rsidRPr="005E321E" w:rsidRDefault="008B3B46"/>
          <w:p w:rsidR="008B3B46" w:rsidRPr="005E321E" w:rsidRDefault="003C07AD">
            <w:r w:rsidRPr="005E321E">
              <w:t>…...............................................…</w:t>
            </w:r>
          </w:p>
          <w:p w:rsidR="008B3B46" w:rsidRPr="005E321E" w:rsidRDefault="008B3B46">
            <w:pPr>
              <w:rPr>
                <w:b/>
              </w:rPr>
            </w:pPr>
          </w:p>
          <w:p w:rsidR="008B3B46" w:rsidRPr="005E321E" w:rsidRDefault="003C07AD">
            <w:r w:rsidRPr="005E321E">
              <w:rPr>
                <w:bCs/>
              </w:rPr>
              <w:t>External Examiner</w:t>
            </w:r>
          </w:p>
        </w:tc>
      </w:tr>
    </w:tbl>
    <w:p w:rsidR="008B3B46" w:rsidRPr="005E321E" w:rsidRDefault="008B3B46">
      <w:pPr>
        <w:pStyle w:val="Heading1"/>
        <w:sectPr w:rsidR="008B3B46" w:rsidRPr="005E321E">
          <w:type w:val="continuous"/>
          <w:pgSz w:w="11906" w:h="16838"/>
          <w:pgMar w:top="1440" w:right="1440" w:bottom="1440" w:left="1800" w:header="720" w:footer="720" w:gutter="0"/>
          <w:pgNumType w:start="1"/>
          <w:cols w:space="720"/>
          <w:titlePg/>
        </w:sectPr>
      </w:pPr>
      <w:bookmarkStart w:id="0" w:name="_heading=h.gjdgxs" w:colFirst="0" w:colLast="0"/>
      <w:bookmarkEnd w:id="0"/>
    </w:p>
    <w:p w:rsidR="008B3B46" w:rsidRPr="005E321E" w:rsidRDefault="003C07AD">
      <w:pPr>
        <w:pStyle w:val="Heading1"/>
      </w:pPr>
      <w:r w:rsidRPr="005E321E">
        <w:lastRenderedPageBreak/>
        <w:t>Abstract</w:t>
      </w:r>
    </w:p>
    <w:p w:rsidR="00753612" w:rsidRPr="005E321E" w:rsidRDefault="009E5C71" w:rsidP="009E5C71">
      <w:r w:rsidRPr="005E321E">
        <w:t>The Online Voting System is a web-based application developed using PHP for backend processing, HTML/CSS for frontend design, and JavaScript for dynamic and interactive features. This system allows users to register themselves, update their profiles (username, password, and mobile number), and participate in elections effortlessly. Admins can create and manage elections, handle candidate registrations, and delete users. Candidates can select the election post they wish to compete for. Elections are time-limited, and results are automatically displayed on both user and admin dashboards after the election ends. JavaScript enhances user experience by providing interactive elements like real-time validations and dynamic content updates, making the system user-friendly, secure, and efficient for qui</w:t>
      </w:r>
      <w:r w:rsidR="00753612" w:rsidRPr="005E321E">
        <w:t>ck and transparent elections.</w:t>
      </w:r>
    </w:p>
    <w:p w:rsidR="008B3B46" w:rsidRPr="005E321E" w:rsidRDefault="009E5C71" w:rsidP="009E5C71">
      <w:r w:rsidRPr="005E321E">
        <w:t>.</w:t>
      </w:r>
    </w:p>
    <w:p w:rsidR="008B3B46" w:rsidRPr="005E321E" w:rsidRDefault="003C07AD">
      <w:r w:rsidRPr="005E321E">
        <w:rPr>
          <w:b/>
        </w:rPr>
        <w:t>Keywords:</w:t>
      </w:r>
      <w:r w:rsidRPr="005E321E">
        <w:rPr>
          <w:bCs/>
        </w:rPr>
        <w:t xml:space="preserve"> </w:t>
      </w:r>
      <w:r w:rsidR="00753612" w:rsidRPr="005E321E">
        <w:rPr>
          <w:b/>
        </w:rPr>
        <w:t xml:space="preserve">Online Voting, PHP, HTML, CSS, JavaScript, User Registration, Admin Panel, Candidate Management, Dynamic Features, Secure Voting, Automatic Results, Real-Time Validation </w:t>
      </w:r>
      <w:r w:rsidRPr="005E321E">
        <w:br w:type="page"/>
      </w:r>
    </w:p>
    <w:p w:rsidR="008B3B46" w:rsidRPr="005E321E" w:rsidRDefault="003C07AD">
      <w:pPr>
        <w:pStyle w:val="Heading1"/>
        <w:rPr>
          <w:sz w:val="24"/>
          <w:szCs w:val="24"/>
        </w:rPr>
      </w:pPr>
      <w:bookmarkStart w:id="1" w:name="_heading=h.30j0zll" w:colFirst="0" w:colLast="0"/>
      <w:bookmarkEnd w:id="1"/>
      <w:r w:rsidRPr="005E321E">
        <w:lastRenderedPageBreak/>
        <w:t>Acknowledgment</w:t>
      </w:r>
    </w:p>
    <w:p w:rsidR="008B3B46" w:rsidRPr="005E321E" w:rsidRDefault="003C07AD">
      <w:r w:rsidRPr="005E321E">
        <w:t xml:space="preserve">The number of people helping me with my projects deserves a lot of thanks and consideration. Special thanks go to </w:t>
      </w:r>
      <w:r w:rsidR="00E05AD6" w:rsidRPr="005E321E">
        <w:rPr>
          <w:b/>
          <w:bCs/>
        </w:rPr>
        <w:t>Nirmala Timalsina</w:t>
      </w:r>
      <w:r w:rsidRPr="005E321E">
        <w:t xml:space="preserve"> for guiding me to do this project and helping with documentation. Special thanks to my parents as well for helping me in a lot of ways in this project in regards to time, economy, comments, and many more. Enough cannot be expressed but thanks to my peers and teachers for helping me with little suggestions.</w:t>
      </w:r>
    </w:p>
    <w:p w:rsidR="008B3B46" w:rsidRPr="005E321E" w:rsidRDefault="003C07AD">
      <w:r w:rsidRPr="005E321E">
        <w:t xml:space="preserve">All the work done in this system is dedicated to my family for being part of me in the whole process, especially our dear friends who stood by me in all situations. Finally, thanks to YouTubers, bloggers, </w:t>
      </w:r>
      <w:r w:rsidR="00E05AD6" w:rsidRPr="005E321E">
        <w:t xml:space="preserve">github users, </w:t>
      </w:r>
      <w:r w:rsidRPr="005E321E">
        <w:t xml:space="preserve">stack overflow community, developers, and every technical information provider for making this project possible. </w:t>
      </w:r>
    </w:p>
    <w:p w:rsidR="008B3B46" w:rsidRPr="005E321E" w:rsidRDefault="008B3B46"/>
    <w:p w:rsidR="008B3B46" w:rsidRPr="005E321E" w:rsidRDefault="003C07AD">
      <w:pPr>
        <w:jc w:val="left"/>
      </w:pPr>
      <w:r w:rsidRPr="005E321E">
        <w:rPr>
          <w:color w:val="000000"/>
          <w:lang w:eastAsia="zh-CN" w:bidi="ar"/>
        </w:rPr>
        <w:t xml:space="preserve">Yours sincerely, </w:t>
      </w:r>
    </w:p>
    <w:p w:rsidR="008B3B46" w:rsidRPr="005E321E" w:rsidRDefault="008B3B46"/>
    <w:p w:rsidR="008B3B46" w:rsidRPr="005E321E" w:rsidRDefault="00BA729B">
      <w:r w:rsidRPr="005E321E">
        <w:t>Sanjaya Kumar Giri</w:t>
      </w:r>
    </w:p>
    <w:p w:rsidR="008B3B46" w:rsidRPr="005E321E" w:rsidRDefault="008B3B46"/>
    <w:p w:rsidR="008B3B46" w:rsidRPr="005E321E" w:rsidRDefault="003C07AD">
      <w:r w:rsidRPr="005E321E">
        <w:br w:type="page"/>
      </w:r>
    </w:p>
    <w:p w:rsidR="008B3B46" w:rsidRPr="005E321E" w:rsidRDefault="003C07AD">
      <w:pPr>
        <w:pStyle w:val="Heading1"/>
        <w:jc w:val="center"/>
      </w:pPr>
      <w:bookmarkStart w:id="2" w:name="_heading=h.1fob9te" w:colFirst="0" w:colLast="0"/>
      <w:bookmarkEnd w:id="2"/>
      <w:r w:rsidRPr="005E321E">
        <w:lastRenderedPageBreak/>
        <w:t xml:space="preserve">TABLE OF CONTENTS </w:t>
      </w:r>
    </w:p>
    <w:p w:rsidR="008B3B46" w:rsidRPr="005E321E" w:rsidRDefault="008B3B46"/>
    <w:p w:rsidR="008B3B46" w:rsidRPr="005E321E" w:rsidRDefault="003C07AD">
      <w:pPr>
        <w:jc w:val="left"/>
        <w:rPr>
          <w:b/>
          <w:bCs/>
          <w:color w:val="000000"/>
          <w:lang w:eastAsia="zh-CN" w:bidi="ar"/>
        </w:rPr>
      </w:pPr>
      <w:r w:rsidRPr="005E321E">
        <w:rPr>
          <w:b/>
          <w:bCs/>
          <w:color w:val="000000"/>
          <w:lang w:eastAsia="zh-CN" w:bidi="ar"/>
        </w:rPr>
        <w:t xml:space="preserve">SUPERVISOR’S RECOMMENDATION </w:t>
      </w:r>
    </w:p>
    <w:p w:rsidR="008B3B46" w:rsidRPr="005E321E" w:rsidRDefault="003C07AD">
      <w:pPr>
        <w:jc w:val="left"/>
        <w:rPr>
          <w:b/>
          <w:bCs/>
          <w:color w:val="000000"/>
          <w:lang w:eastAsia="zh-CN" w:bidi="ar"/>
        </w:rPr>
      </w:pPr>
      <w:r w:rsidRPr="005E321E">
        <w:rPr>
          <w:b/>
          <w:bCs/>
          <w:color w:val="000000"/>
          <w:lang w:eastAsia="zh-CN" w:bidi="ar"/>
        </w:rPr>
        <w:t>LETTER OF APPROVAL</w:t>
      </w:r>
    </w:p>
    <w:sdt>
      <w:sdtPr>
        <w:id w:val="2"/>
        <w:docPartObj>
          <w:docPartGallery w:val="Table of Contents"/>
          <w:docPartUnique/>
        </w:docPartObj>
      </w:sdtPr>
      <w:sdtEndPr/>
      <w:sdtContent>
        <w:p w:rsidR="008B3B46" w:rsidRPr="005E321E" w:rsidRDefault="003C07AD">
          <w:pPr>
            <w:tabs>
              <w:tab w:val="right" w:pos="8296"/>
            </w:tabs>
            <w:spacing w:after="100"/>
            <w:rPr>
              <w:rFonts w:ascii="Calibri" w:eastAsia="Calibri" w:hAnsi="Calibri" w:cs="Calibri"/>
              <w:color w:val="000000"/>
              <w:sz w:val="22"/>
              <w:szCs w:val="22"/>
            </w:rPr>
          </w:pPr>
          <w:r w:rsidRPr="005E321E">
            <w:fldChar w:fldCharType="begin"/>
          </w:r>
          <w:r w:rsidRPr="005E321E">
            <w:instrText xml:space="preserve"> TOC \h \u \z \t "Heading 1,1,Heading 2,2,Heading 3,3,Heading 4,4,Heading 5,5,Heading 6,6,"</w:instrText>
          </w:r>
          <w:r w:rsidRPr="005E321E">
            <w:fldChar w:fldCharType="separate"/>
          </w:r>
          <w:hyperlink w:anchor="_heading=h.gjdgxs">
            <w:r w:rsidRPr="005E321E">
              <w:rPr>
                <w:rFonts w:eastAsia="Times New Roman"/>
                <w:b/>
                <w:bCs/>
                <w:color w:val="000000"/>
              </w:rPr>
              <w:t>ABSTRACT</w:t>
            </w:r>
            <w:r w:rsidRPr="005E321E">
              <w:rPr>
                <w:rFonts w:eastAsia="Times New Roman"/>
                <w:color w:val="000000"/>
              </w:rPr>
              <w:tab/>
              <w:t>i</w:t>
            </w:r>
          </w:hyperlink>
          <w:r w:rsidRPr="005E321E">
            <w:fldChar w:fldCharType="begin"/>
          </w:r>
          <w:r w:rsidRPr="005E321E">
            <w:instrText xml:space="preserve"> HYPERLINK \l "_heading=h.gjdgxs" </w:instrText>
          </w:r>
          <w:r w:rsidRPr="005E321E">
            <w:fldChar w:fldCharType="separate"/>
          </w:r>
        </w:p>
        <w:p w:rsidR="008B3B46" w:rsidRPr="005E321E" w:rsidRDefault="003C07AD">
          <w:pPr>
            <w:tabs>
              <w:tab w:val="right" w:pos="8296"/>
            </w:tabs>
            <w:spacing w:after="100"/>
            <w:rPr>
              <w:rFonts w:ascii="Calibri" w:eastAsia="Calibri" w:hAnsi="Calibri" w:cs="Calibri"/>
              <w:color w:val="000000"/>
              <w:sz w:val="22"/>
              <w:szCs w:val="22"/>
            </w:rPr>
          </w:pPr>
          <w:r w:rsidRPr="005E321E">
            <w:fldChar w:fldCharType="end"/>
          </w:r>
          <w:r w:rsidRPr="005E321E">
            <w:rPr>
              <w:rFonts w:eastAsia="Times New Roman"/>
              <w:b/>
              <w:bCs/>
              <w:w w:val="97"/>
            </w:rPr>
            <w:t>ACKNOWLEDGEMENT</w:t>
          </w:r>
          <w:r w:rsidRPr="005E321E">
            <w:rPr>
              <w:rFonts w:eastAsia="Times New Roman"/>
              <w:w w:val="97"/>
            </w:rPr>
            <w:t xml:space="preserve"> </w:t>
          </w:r>
          <w:hyperlink w:anchor="_heading=h.30j0zll">
            <w:r w:rsidRPr="005E321E">
              <w:rPr>
                <w:rFonts w:eastAsia="Times New Roman"/>
                <w:color w:val="000000"/>
              </w:rPr>
              <w:tab/>
              <w:t>i</w:t>
            </w:r>
          </w:hyperlink>
          <w:r w:rsidRPr="005E321E">
            <w:rPr>
              <w:rFonts w:eastAsia="Times New Roman"/>
              <w:color w:val="000000"/>
            </w:rPr>
            <w:t>i</w:t>
          </w:r>
          <w:r w:rsidRPr="005E321E">
            <w:fldChar w:fldCharType="begin"/>
          </w:r>
          <w:r w:rsidRPr="005E321E">
            <w:instrText xml:space="preserve"> HYPERLINK \l "_heading=h.1fob9te" </w:instrText>
          </w:r>
          <w:r w:rsidRPr="005E321E">
            <w:fldChar w:fldCharType="separate"/>
          </w:r>
        </w:p>
        <w:p w:rsidR="008B3B46" w:rsidRPr="005E321E" w:rsidRDefault="003C07AD">
          <w:pPr>
            <w:tabs>
              <w:tab w:val="right" w:pos="8296"/>
            </w:tabs>
            <w:spacing w:after="100"/>
            <w:rPr>
              <w:rFonts w:ascii="Calibri" w:eastAsia="Calibri" w:hAnsi="Calibri" w:cs="Calibri"/>
              <w:color w:val="000000"/>
              <w:sz w:val="22"/>
              <w:szCs w:val="22"/>
            </w:rPr>
          </w:pPr>
          <w:r w:rsidRPr="005E321E">
            <w:fldChar w:fldCharType="end"/>
          </w:r>
          <w:hyperlink w:anchor="_heading=h.3znysh7">
            <w:r w:rsidRPr="005E321E">
              <w:rPr>
                <w:rFonts w:eastAsia="Times New Roman"/>
                <w:b/>
                <w:bCs/>
                <w:w w:val="98"/>
              </w:rPr>
              <w:t>LIST OF ABBREVIATIONS</w:t>
            </w:r>
            <w:r w:rsidRPr="005E321E">
              <w:rPr>
                <w:rFonts w:eastAsia="Times New Roman"/>
                <w:color w:val="000000"/>
              </w:rPr>
              <w:tab/>
              <w:t>v</w:t>
            </w:r>
          </w:hyperlink>
          <w:r w:rsidRPr="005E321E">
            <w:fldChar w:fldCharType="begin"/>
          </w:r>
          <w:r w:rsidRPr="005E321E">
            <w:instrText xml:space="preserve"> HYPERLINK \l "_heading=h.3znysh7" </w:instrText>
          </w:r>
          <w:r w:rsidRPr="005E321E">
            <w:fldChar w:fldCharType="separate"/>
          </w:r>
        </w:p>
        <w:p w:rsidR="008B3B46" w:rsidRPr="005E321E" w:rsidRDefault="003C07AD">
          <w:pPr>
            <w:tabs>
              <w:tab w:val="right" w:pos="8296"/>
            </w:tabs>
            <w:spacing w:after="100"/>
            <w:rPr>
              <w:rFonts w:ascii="Calibri" w:eastAsia="Calibri" w:hAnsi="Calibri" w:cs="Calibri"/>
              <w:color w:val="000000"/>
              <w:sz w:val="22"/>
              <w:szCs w:val="22"/>
            </w:rPr>
          </w:pPr>
          <w:r w:rsidRPr="005E321E">
            <w:fldChar w:fldCharType="end"/>
          </w:r>
          <w:hyperlink w:anchor="_heading=h.2et92p0">
            <w:r w:rsidRPr="005E321E">
              <w:rPr>
                <w:rFonts w:eastAsia="Times New Roman"/>
                <w:b/>
                <w:bCs/>
                <w:w w:val="98"/>
              </w:rPr>
              <w:t>LIST OF FIGURES</w:t>
            </w:r>
            <w:r w:rsidRPr="005E321E">
              <w:rPr>
                <w:rFonts w:eastAsia="Times New Roman"/>
                <w:color w:val="000000"/>
              </w:rPr>
              <w:tab/>
              <w:t>v</w:t>
            </w:r>
          </w:hyperlink>
          <w:r w:rsidRPr="005E321E">
            <w:rPr>
              <w:rFonts w:eastAsia="Times New Roman"/>
              <w:color w:val="000000"/>
            </w:rPr>
            <w:t>i</w:t>
          </w:r>
          <w:r w:rsidRPr="005E321E">
            <w:fldChar w:fldCharType="begin"/>
          </w:r>
          <w:r w:rsidRPr="005E321E">
            <w:instrText xml:space="preserve"> HYPERLINK \l "_heading=h.2et92p0" </w:instrText>
          </w:r>
          <w:r w:rsidRPr="005E321E">
            <w:fldChar w:fldCharType="separate"/>
          </w:r>
        </w:p>
        <w:p w:rsidR="008B3B46" w:rsidRPr="005E321E" w:rsidRDefault="003C07AD">
          <w:pPr>
            <w:tabs>
              <w:tab w:val="right" w:pos="8296"/>
            </w:tabs>
            <w:spacing w:after="100"/>
            <w:rPr>
              <w:rFonts w:ascii="Calibri" w:eastAsia="Calibri" w:hAnsi="Calibri" w:cs="Calibri"/>
              <w:color w:val="000000"/>
              <w:sz w:val="22"/>
              <w:szCs w:val="22"/>
            </w:rPr>
          </w:pPr>
          <w:r w:rsidRPr="005E321E">
            <w:fldChar w:fldCharType="end"/>
          </w:r>
          <w:hyperlink w:anchor="_heading=h.tyjcwt">
            <w:r w:rsidRPr="005E321E">
              <w:rPr>
                <w:rFonts w:eastAsia="Times New Roman"/>
                <w:b/>
                <w:bCs/>
                <w:w w:val="99"/>
              </w:rPr>
              <w:t>LIST OF TABLES</w:t>
            </w:r>
            <w:r w:rsidRPr="005E321E">
              <w:rPr>
                <w:rFonts w:eastAsia="Times New Roman"/>
                <w:color w:val="000000"/>
              </w:rPr>
              <w:tab/>
              <w:t>v</w:t>
            </w:r>
          </w:hyperlink>
          <w:r w:rsidRPr="005E321E">
            <w:rPr>
              <w:rFonts w:eastAsia="Times New Roman"/>
              <w:color w:val="000000"/>
            </w:rPr>
            <w:t>ii</w:t>
          </w:r>
          <w:r w:rsidRPr="005E321E">
            <w:fldChar w:fldCharType="begin"/>
          </w:r>
          <w:r w:rsidRPr="005E321E">
            <w:instrText xml:space="preserve"> HYPERLINK \l "_heading=h.tyjcwt" </w:instrText>
          </w:r>
          <w:r w:rsidRPr="005E321E">
            <w:fldChar w:fldCharType="separate"/>
          </w:r>
        </w:p>
        <w:p w:rsidR="008B3B46" w:rsidRPr="005E321E" w:rsidRDefault="003C07AD">
          <w:pPr>
            <w:tabs>
              <w:tab w:val="right" w:pos="8296"/>
            </w:tabs>
            <w:spacing w:after="100"/>
            <w:rPr>
              <w:rFonts w:ascii="Calibri" w:eastAsia="Calibri" w:hAnsi="Calibri" w:cs="Calibri"/>
              <w:color w:val="000000"/>
              <w:sz w:val="22"/>
              <w:szCs w:val="22"/>
            </w:rPr>
          </w:pPr>
          <w:r w:rsidRPr="005E321E">
            <w:fldChar w:fldCharType="end"/>
          </w:r>
          <w:hyperlink w:anchor="_heading=h.3dy6vkm">
            <w:r w:rsidRPr="005E321E">
              <w:rPr>
                <w:rFonts w:eastAsia="Times New Roman"/>
                <w:b/>
                <w:bCs/>
                <w:w w:val="98"/>
              </w:rPr>
              <w:t>CHAPTER: 1  INTRODUCTION</w:t>
            </w:r>
            <w:r w:rsidRPr="005E321E">
              <w:rPr>
                <w:rFonts w:eastAsia="Times New Roman"/>
                <w:color w:val="000000"/>
              </w:rPr>
              <w:tab/>
              <w:t>1</w:t>
            </w:r>
          </w:hyperlink>
          <w:r w:rsidRPr="005E321E">
            <w:fldChar w:fldCharType="begin"/>
          </w:r>
          <w:r w:rsidRPr="005E321E">
            <w:instrText xml:space="preserve"> HYPERLINK \l "_heading=h.3dy6vkm" </w:instrText>
          </w:r>
          <w:r w:rsidRPr="005E321E">
            <w:fldChar w:fldCharType="separate"/>
          </w:r>
        </w:p>
        <w:p w:rsidR="008B3B46" w:rsidRPr="005E321E" w:rsidRDefault="003C07AD">
          <w:pPr>
            <w:tabs>
              <w:tab w:val="right" w:pos="8296"/>
            </w:tabs>
            <w:spacing w:after="100"/>
            <w:ind w:left="220"/>
            <w:rPr>
              <w:rFonts w:ascii="Calibri" w:eastAsia="Calibri" w:hAnsi="Calibri" w:cs="Calibri"/>
              <w:color w:val="000000"/>
              <w:sz w:val="22"/>
              <w:szCs w:val="22"/>
            </w:rPr>
          </w:pPr>
          <w:r w:rsidRPr="005E321E">
            <w:fldChar w:fldCharType="end"/>
          </w:r>
          <w:hyperlink w:anchor="_heading=h.1t3h5sf">
            <w:r w:rsidRPr="005E321E">
              <w:rPr>
                <w:rFonts w:eastAsia="Times New Roman"/>
                <w:color w:val="000000"/>
              </w:rPr>
              <w:t>1.1 Introduction</w:t>
            </w:r>
            <w:r w:rsidRPr="005E321E">
              <w:rPr>
                <w:rFonts w:eastAsia="Times New Roman"/>
                <w:color w:val="000000"/>
              </w:rPr>
              <w:tab/>
              <w:t>1</w:t>
            </w:r>
          </w:hyperlink>
          <w:r w:rsidRPr="005E321E">
            <w:fldChar w:fldCharType="begin"/>
          </w:r>
          <w:r w:rsidRPr="005E321E">
            <w:instrText xml:space="preserve"> HYPERLINK \l "_heading=h.1t3h5sf" </w:instrText>
          </w:r>
          <w:r w:rsidRPr="005E321E">
            <w:fldChar w:fldCharType="separate"/>
          </w:r>
        </w:p>
        <w:p w:rsidR="008B3B46" w:rsidRPr="005E321E" w:rsidRDefault="003C07AD">
          <w:pPr>
            <w:tabs>
              <w:tab w:val="right" w:pos="8296"/>
            </w:tabs>
            <w:spacing w:after="100"/>
            <w:rPr>
              <w:rFonts w:ascii="Calibri" w:eastAsia="Calibri" w:hAnsi="Calibri" w:cs="Calibri"/>
              <w:color w:val="000000"/>
              <w:sz w:val="22"/>
              <w:szCs w:val="22"/>
            </w:rPr>
          </w:pPr>
          <w:r w:rsidRPr="005E321E">
            <w:fldChar w:fldCharType="end"/>
          </w:r>
          <w:r w:rsidRPr="005E321E">
            <w:t xml:space="preserve">   </w:t>
          </w:r>
          <w:hyperlink w:anchor="_heading=h.4d34og8">
            <w:r w:rsidRPr="005E321E">
              <w:rPr>
                <w:rFonts w:eastAsia="Times New Roman"/>
                <w:color w:val="000000"/>
              </w:rPr>
              <w:t>1.2 Problem Statement</w:t>
            </w:r>
            <w:r w:rsidRPr="005E321E">
              <w:rPr>
                <w:rFonts w:eastAsia="Times New Roman"/>
                <w:color w:val="000000"/>
              </w:rPr>
              <w:tab/>
              <w:t>1</w:t>
            </w:r>
          </w:hyperlink>
          <w:r w:rsidRPr="005E321E">
            <w:fldChar w:fldCharType="begin"/>
          </w:r>
          <w:r w:rsidRPr="005E321E">
            <w:instrText xml:space="preserve"> HYPERLINK \l "_heading=h.4d34og8" </w:instrText>
          </w:r>
          <w:r w:rsidRPr="005E321E">
            <w:fldChar w:fldCharType="separate"/>
          </w:r>
        </w:p>
        <w:p w:rsidR="008B3B46" w:rsidRPr="005E321E" w:rsidRDefault="003C07AD">
          <w:pPr>
            <w:tabs>
              <w:tab w:val="right" w:pos="8296"/>
            </w:tabs>
            <w:spacing w:after="100"/>
            <w:ind w:left="220"/>
            <w:rPr>
              <w:rFonts w:ascii="Calibri" w:eastAsia="Calibri" w:hAnsi="Calibri" w:cs="Calibri"/>
              <w:color w:val="000000"/>
              <w:sz w:val="22"/>
              <w:szCs w:val="22"/>
            </w:rPr>
          </w:pPr>
          <w:r w:rsidRPr="005E321E">
            <w:fldChar w:fldCharType="end"/>
          </w:r>
          <w:hyperlink w:anchor="_heading=h.2s8eyo1">
            <w:r w:rsidRPr="005E321E">
              <w:rPr>
                <w:rFonts w:eastAsia="Times New Roman"/>
                <w:color w:val="000000"/>
              </w:rPr>
              <w:t>1.3 Objectives</w:t>
            </w:r>
            <w:r w:rsidRPr="005E321E">
              <w:rPr>
                <w:rFonts w:eastAsia="Times New Roman"/>
                <w:color w:val="000000"/>
              </w:rPr>
              <w:tab/>
              <w:t>2</w:t>
            </w:r>
          </w:hyperlink>
          <w:r w:rsidRPr="005E321E">
            <w:fldChar w:fldCharType="begin"/>
          </w:r>
          <w:r w:rsidRPr="005E321E">
            <w:instrText xml:space="preserve"> HYPERLINK \l "_heading=h.2s8eyo1" </w:instrText>
          </w:r>
          <w:r w:rsidRPr="005E321E">
            <w:fldChar w:fldCharType="separate"/>
          </w:r>
        </w:p>
        <w:p w:rsidR="008B3B46" w:rsidRPr="005E321E" w:rsidRDefault="003C07AD">
          <w:pPr>
            <w:tabs>
              <w:tab w:val="right" w:pos="8296"/>
            </w:tabs>
            <w:spacing w:after="100"/>
            <w:ind w:left="220"/>
            <w:rPr>
              <w:rFonts w:ascii="Calibri" w:eastAsia="Calibri" w:hAnsi="Calibri" w:cs="Calibri"/>
              <w:color w:val="000000"/>
              <w:sz w:val="22"/>
              <w:szCs w:val="22"/>
            </w:rPr>
          </w:pPr>
          <w:r w:rsidRPr="005E321E">
            <w:fldChar w:fldCharType="end"/>
          </w:r>
          <w:hyperlink w:anchor="_heading=h.17dp8vu">
            <w:r w:rsidRPr="005E321E">
              <w:rPr>
                <w:rFonts w:eastAsia="Times New Roman"/>
                <w:color w:val="000000"/>
              </w:rPr>
              <w:t>1.4 Scope and Limitation</w:t>
            </w:r>
            <w:r w:rsidRPr="005E321E">
              <w:rPr>
                <w:rFonts w:eastAsia="Times New Roman"/>
                <w:color w:val="000000"/>
              </w:rPr>
              <w:tab/>
              <w:t>2</w:t>
            </w:r>
          </w:hyperlink>
          <w:r w:rsidRPr="005E321E">
            <w:fldChar w:fldCharType="begin"/>
          </w:r>
          <w:r w:rsidRPr="005E321E">
            <w:instrText xml:space="preserve"> HYPERLINK \l "_heading=h.17dp8vu" </w:instrText>
          </w:r>
          <w:r w:rsidRPr="005E321E">
            <w:fldChar w:fldCharType="separate"/>
          </w:r>
        </w:p>
        <w:p w:rsidR="008B3B46" w:rsidRPr="005E321E" w:rsidRDefault="003C07AD">
          <w:pPr>
            <w:tabs>
              <w:tab w:val="right" w:pos="8296"/>
            </w:tabs>
            <w:spacing w:after="100"/>
            <w:ind w:left="220"/>
            <w:rPr>
              <w:rFonts w:ascii="Calibri" w:eastAsia="Calibri" w:hAnsi="Calibri" w:cs="Calibri"/>
              <w:color w:val="000000"/>
              <w:sz w:val="22"/>
              <w:szCs w:val="22"/>
            </w:rPr>
          </w:pPr>
          <w:r w:rsidRPr="005E321E">
            <w:fldChar w:fldCharType="end"/>
          </w:r>
          <w:hyperlink w:anchor="_heading=h.3rdcrjn">
            <w:r w:rsidRPr="005E321E">
              <w:rPr>
                <w:rFonts w:eastAsia="Times New Roman"/>
                <w:color w:val="000000"/>
              </w:rPr>
              <w:t>1.5 Development Methodology</w:t>
            </w:r>
            <w:r w:rsidRPr="005E321E">
              <w:rPr>
                <w:rFonts w:eastAsia="Times New Roman"/>
                <w:color w:val="000000"/>
              </w:rPr>
              <w:tab/>
              <w:t>3</w:t>
            </w:r>
          </w:hyperlink>
          <w:r w:rsidRPr="005E321E">
            <w:fldChar w:fldCharType="begin"/>
          </w:r>
          <w:r w:rsidRPr="005E321E">
            <w:instrText xml:space="preserve"> HYPERLINK \l "_heading=h.3rdcrjn" </w:instrText>
          </w:r>
          <w:r w:rsidRPr="005E321E">
            <w:fldChar w:fldCharType="separate"/>
          </w:r>
        </w:p>
        <w:p w:rsidR="008B3B46" w:rsidRPr="005E321E" w:rsidRDefault="003C07AD">
          <w:pPr>
            <w:tabs>
              <w:tab w:val="right" w:pos="8296"/>
            </w:tabs>
            <w:spacing w:after="100"/>
            <w:ind w:left="220"/>
            <w:rPr>
              <w:rFonts w:ascii="Calibri" w:eastAsia="Calibri" w:hAnsi="Calibri" w:cs="Calibri"/>
              <w:color w:val="000000"/>
              <w:sz w:val="22"/>
              <w:szCs w:val="22"/>
            </w:rPr>
          </w:pPr>
          <w:r w:rsidRPr="005E321E">
            <w:fldChar w:fldCharType="end"/>
          </w:r>
          <w:hyperlink w:anchor="_heading=h.26in1rg">
            <w:r w:rsidRPr="005E321E">
              <w:rPr>
                <w:rFonts w:eastAsia="Times New Roman"/>
                <w:color w:val="000000"/>
              </w:rPr>
              <w:t>1.6 Report Organization</w:t>
            </w:r>
            <w:r w:rsidRPr="005E321E">
              <w:rPr>
                <w:rFonts w:eastAsia="Times New Roman"/>
                <w:color w:val="000000"/>
              </w:rPr>
              <w:tab/>
              <w:t>3</w:t>
            </w:r>
          </w:hyperlink>
          <w:r w:rsidRPr="005E321E">
            <w:fldChar w:fldCharType="begin"/>
          </w:r>
          <w:r w:rsidRPr="005E321E">
            <w:instrText xml:space="preserve"> HYPERLINK \l "_heading=h.26in1rg" </w:instrText>
          </w:r>
          <w:r w:rsidRPr="005E321E">
            <w:fldChar w:fldCharType="separate"/>
          </w:r>
        </w:p>
        <w:p w:rsidR="008B3B46" w:rsidRPr="005E321E" w:rsidRDefault="003C07AD">
          <w:pPr>
            <w:tabs>
              <w:tab w:val="right" w:pos="8296"/>
            </w:tabs>
            <w:spacing w:after="100"/>
            <w:rPr>
              <w:rFonts w:ascii="Calibri" w:eastAsia="Calibri" w:hAnsi="Calibri" w:cs="Calibri"/>
              <w:color w:val="000000"/>
              <w:sz w:val="22"/>
              <w:szCs w:val="22"/>
            </w:rPr>
          </w:pPr>
          <w:r w:rsidRPr="005E321E">
            <w:fldChar w:fldCharType="end"/>
          </w:r>
          <w:hyperlink w:anchor="_heading=h.lnxbz9">
            <w:r w:rsidRPr="005E321E">
              <w:rPr>
                <w:rFonts w:eastAsia="Times New Roman"/>
                <w:b/>
                <w:bCs/>
                <w:w w:val="98"/>
              </w:rPr>
              <w:t>CHAPTER: 2 BACKGROUND STUDY AND LITERATURE REVIEW</w:t>
            </w:r>
            <w:r w:rsidRPr="005E321E">
              <w:rPr>
                <w:rFonts w:eastAsia="Times New Roman"/>
                <w:color w:val="000000"/>
              </w:rPr>
              <w:tab/>
              <w:t>4</w:t>
            </w:r>
          </w:hyperlink>
          <w:r w:rsidRPr="005E321E">
            <w:fldChar w:fldCharType="begin"/>
          </w:r>
          <w:r w:rsidRPr="005E321E">
            <w:instrText xml:space="preserve"> HYPERLINK \l "_heading=h.lnxbz9" </w:instrText>
          </w:r>
          <w:r w:rsidRPr="005E321E">
            <w:fldChar w:fldCharType="separate"/>
          </w:r>
        </w:p>
        <w:p w:rsidR="008B3B46" w:rsidRPr="005E321E" w:rsidRDefault="003C07AD">
          <w:pPr>
            <w:tabs>
              <w:tab w:val="right" w:pos="8296"/>
            </w:tabs>
            <w:spacing w:after="100"/>
            <w:ind w:left="220"/>
            <w:rPr>
              <w:rFonts w:ascii="Calibri" w:eastAsia="Calibri" w:hAnsi="Calibri" w:cs="Calibri"/>
              <w:color w:val="000000"/>
              <w:sz w:val="22"/>
              <w:szCs w:val="22"/>
            </w:rPr>
          </w:pPr>
          <w:r w:rsidRPr="005E321E">
            <w:fldChar w:fldCharType="end"/>
          </w:r>
          <w:hyperlink w:anchor="_heading=h.35nkun2">
            <w:r w:rsidRPr="005E321E">
              <w:rPr>
                <w:rFonts w:eastAsia="Times New Roman"/>
                <w:color w:val="000000"/>
              </w:rPr>
              <w:t>2.1 Background Study</w:t>
            </w:r>
            <w:r w:rsidRPr="005E321E">
              <w:rPr>
                <w:rFonts w:eastAsia="Times New Roman"/>
                <w:color w:val="000000"/>
              </w:rPr>
              <w:tab/>
              <w:t>4</w:t>
            </w:r>
          </w:hyperlink>
          <w:r w:rsidRPr="005E321E">
            <w:fldChar w:fldCharType="begin"/>
          </w:r>
          <w:r w:rsidRPr="005E321E">
            <w:instrText xml:space="preserve"> HYPERLINK \l "_heading=h.35nkun2" </w:instrText>
          </w:r>
          <w:r w:rsidRPr="005E321E">
            <w:fldChar w:fldCharType="separate"/>
          </w:r>
        </w:p>
        <w:p w:rsidR="008B3B46" w:rsidRPr="005E321E" w:rsidRDefault="003C07AD">
          <w:pPr>
            <w:tabs>
              <w:tab w:val="right" w:pos="8296"/>
            </w:tabs>
            <w:spacing w:after="100"/>
            <w:ind w:left="220"/>
            <w:rPr>
              <w:rFonts w:ascii="Calibri" w:eastAsia="Calibri" w:hAnsi="Calibri" w:cs="Calibri"/>
              <w:color w:val="000000"/>
              <w:sz w:val="22"/>
              <w:szCs w:val="22"/>
            </w:rPr>
          </w:pPr>
          <w:r w:rsidRPr="005E321E">
            <w:fldChar w:fldCharType="end"/>
          </w:r>
          <w:hyperlink w:anchor="_heading=h.1ksv4uv">
            <w:r w:rsidRPr="005E321E">
              <w:rPr>
                <w:rFonts w:eastAsia="Times New Roman"/>
                <w:color w:val="000000"/>
              </w:rPr>
              <w:t>2.2 Literature Review</w:t>
            </w:r>
            <w:r w:rsidRPr="005E321E">
              <w:rPr>
                <w:rFonts w:eastAsia="Times New Roman"/>
                <w:color w:val="000000"/>
              </w:rPr>
              <w:tab/>
              <w:t>4</w:t>
            </w:r>
          </w:hyperlink>
          <w:r w:rsidRPr="005E321E">
            <w:fldChar w:fldCharType="begin"/>
          </w:r>
          <w:r w:rsidRPr="005E321E">
            <w:instrText xml:space="preserve"> HYPERLINK \l "_heading=h.1ksv4uv" </w:instrText>
          </w:r>
          <w:r w:rsidRPr="005E321E">
            <w:fldChar w:fldCharType="separate"/>
          </w:r>
        </w:p>
        <w:p w:rsidR="008B3B46" w:rsidRPr="005E321E" w:rsidRDefault="003C07AD">
          <w:pPr>
            <w:tabs>
              <w:tab w:val="right" w:pos="8296"/>
            </w:tabs>
            <w:spacing w:after="100"/>
            <w:rPr>
              <w:rFonts w:ascii="Calibri" w:eastAsia="Calibri" w:hAnsi="Calibri" w:cs="Calibri"/>
              <w:color w:val="000000"/>
              <w:sz w:val="22"/>
              <w:szCs w:val="22"/>
            </w:rPr>
          </w:pPr>
          <w:r w:rsidRPr="005E321E">
            <w:fldChar w:fldCharType="end"/>
          </w:r>
          <w:hyperlink w:anchor="_heading=h.44sinio">
            <w:r w:rsidRPr="005E321E">
              <w:rPr>
                <w:rFonts w:eastAsia="Times New Roman"/>
                <w:b/>
                <w:bCs/>
                <w:w w:val="98"/>
              </w:rPr>
              <w:t>CHAPTER: 3 SYSTEM ANALYSIS AND DESIGN</w:t>
            </w:r>
            <w:r w:rsidRPr="005E321E">
              <w:rPr>
                <w:rFonts w:eastAsia="Times New Roman"/>
                <w:color w:val="000000"/>
              </w:rPr>
              <w:tab/>
              <w:t>6</w:t>
            </w:r>
          </w:hyperlink>
          <w:r w:rsidRPr="005E321E">
            <w:fldChar w:fldCharType="begin"/>
          </w:r>
          <w:r w:rsidRPr="005E321E">
            <w:instrText xml:space="preserve"> HYPERLINK \l "_heading=h.44sinio" </w:instrText>
          </w:r>
          <w:r w:rsidRPr="005E321E">
            <w:fldChar w:fldCharType="separate"/>
          </w:r>
        </w:p>
        <w:p w:rsidR="008B3B46" w:rsidRPr="005E321E" w:rsidRDefault="003C07AD">
          <w:pPr>
            <w:tabs>
              <w:tab w:val="right" w:pos="8296"/>
            </w:tabs>
            <w:spacing w:after="100"/>
            <w:ind w:left="220"/>
            <w:rPr>
              <w:rFonts w:ascii="Calibri" w:eastAsia="Calibri" w:hAnsi="Calibri" w:cs="Calibri"/>
              <w:color w:val="000000"/>
              <w:sz w:val="22"/>
              <w:szCs w:val="22"/>
            </w:rPr>
          </w:pPr>
          <w:r w:rsidRPr="005E321E">
            <w:fldChar w:fldCharType="end"/>
          </w:r>
          <w:hyperlink w:anchor="_heading=h.2jxsxqh">
            <w:r w:rsidRPr="005E321E">
              <w:rPr>
                <w:rFonts w:eastAsia="Times New Roman"/>
                <w:color w:val="000000"/>
              </w:rPr>
              <w:t xml:space="preserve">3.1 System </w:t>
            </w:r>
          </w:hyperlink>
          <w:hyperlink w:anchor="_heading=h.2jxsxqh">
            <w:r w:rsidRPr="005E321E">
              <w:t>Analysis</w:t>
            </w:r>
          </w:hyperlink>
          <w:hyperlink w:anchor="_heading=h.2jxsxqh">
            <w:r w:rsidRPr="005E321E">
              <w:rPr>
                <w:rFonts w:eastAsia="Times New Roman"/>
                <w:color w:val="000000"/>
              </w:rPr>
              <w:tab/>
              <w:t>6</w:t>
            </w:r>
          </w:hyperlink>
          <w:r w:rsidRPr="005E321E">
            <w:fldChar w:fldCharType="begin"/>
          </w:r>
          <w:r w:rsidRPr="005E321E">
            <w:instrText xml:space="preserve"> HYPERLINK \l "_heading=h.2jxsxqh" </w:instrText>
          </w:r>
          <w:r w:rsidRPr="005E321E">
            <w:fldChar w:fldCharType="separate"/>
          </w:r>
        </w:p>
        <w:p w:rsidR="008B3B46" w:rsidRPr="005E321E" w:rsidRDefault="003C07AD">
          <w:pPr>
            <w:tabs>
              <w:tab w:val="right" w:pos="8296"/>
            </w:tabs>
            <w:spacing w:after="100"/>
          </w:pPr>
          <w:r w:rsidRPr="005E321E">
            <w:fldChar w:fldCharType="end"/>
          </w:r>
          <w:r w:rsidRPr="005E321E">
            <w:t xml:space="preserve">       </w:t>
          </w:r>
          <w:r w:rsidRPr="005E321E">
            <w:rPr>
              <w:rFonts w:eastAsia="Times New Roman"/>
              <w:color w:val="000000"/>
            </w:rPr>
            <w:t>3.1.1 Requirement Analysis                                                                                    6</w:t>
          </w:r>
        </w:p>
        <w:p w:rsidR="008B3B46" w:rsidRPr="005E321E" w:rsidRDefault="00E8256F">
          <w:pPr>
            <w:tabs>
              <w:tab w:val="right" w:pos="8296"/>
            </w:tabs>
            <w:spacing w:after="100"/>
            <w:ind w:firstLineChars="200" w:firstLine="480"/>
            <w:rPr>
              <w:rFonts w:ascii="Calibri" w:eastAsia="Calibri" w:hAnsi="Calibri" w:cs="Calibri"/>
              <w:color w:val="000000"/>
              <w:sz w:val="22"/>
              <w:szCs w:val="22"/>
            </w:rPr>
          </w:pPr>
          <w:hyperlink w:anchor="_heading=h.2xcytpi">
            <w:r w:rsidR="003C07AD" w:rsidRPr="005E321E">
              <w:rPr>
                <w:rFonts w:eastAsia="Times New Roman"/>
                <w:color w:val="000000"/>
              </w:rPr>
              <w:t>3.1.2 Feasibility Analysis</w:t>
            </w:r>
            <w:r w:rsidR="003C07AD" w:rsidRPr="005E321E">
              <w:rPr>
                <w:rFonts w:eastAsia="Times New Roman"/>
                <w:color w:val="000000"/>
              </w:rPr>
              <w:tab/>
              <w:t>6</w:t>
            </w:r>
          </w:hyperlink>
          <w:r w:rsidR="003C07AD" w:rsidRPr="005E321E">
            <w:fldChar w:fldCharType="begin"/>
          </w:r>
          <w:r w:rsidR="003C07AD" w:rsidRPr="005E321E">
            <w:instrText xml:space="preserve"> HYPERLINK \l "_heading=h.2xcytpi" </w:instrText>
          </w:r>
          <w:r w:rsidR="003C07AD" w:rsidRPr="005E321E">
            <w:fldChar w:fldCharType="separate"/>
          </w:r>
        </w:p>
        <w:p w:rsidR="008B3B46" w:rsidRPr="005E321E" w:rsidRDefault="003C07AD">
          <w:pPr>
            <w:tabs>
              <w:tab w:val="right" w:pos="8296"/>
            </w:tabs>
            <w:spacing w:after="100"/>
            <w:rPr>
              <w:rFonts w:ascii="Calibri" w:eastAsia="Calibri" w:hAnsi="Calibri" w:cs="Calibri"/>
              <w:color w:val="000000"/>
              <w:sz w:val="22"/>
              <w:szCs w:val="22"/>
            </w:rPr>
          </w:pPr>
          <w:r w:rsidRPr="005E321E">
            <w:fldChar w:fldCharType="end"/>
          </w:r>
          <w:r w:rsidRPr="005E321E">
            <w:t xml:space="preserve">       </w:t>
          </w:r>
          <w:hyperlink w:anchor="_heading=h.qsh70q">
            <w:r w:rsidRPr="005E321E">
              <w:rPr>
                <w:rFonts w:eastAsia="Times New Roman"/>
                <w:color w:val="000000"/>
              </w:rPr>
              <w:t>3.1.3 Data Modeling: ER Diagram</w:t>
            </w:r>
            <w:r w:rsidRPr="005E321E">
              <w:rPr>
                <w:rFonts w:eastAsia="Times New Roman"/>
                <w:color w:val="000000"/>
              </w:rPr>
              <w:tab/>
              <w:t>1</w:t>
            </w:r>
          </w:hyperlink>
          <w:r w:rsidRPr="005E321E">
            <w:rPr>
              <w:rFonts w:eastAsia="Times New Roman"/>
              <w:color w:val="000000"/>
            </w:rPr>
            <w:t>0</w:t>
          </w:r>
          <w:r w:rsidRPr="005E321E">
            <w:fldChar w:fldCharType="begin"/>
          </w:r>
          <w:r w:rsidRPr="005E321E">
            <w:instrText xml:space="preserve"> HYPERLINK \l "_heading=h.qsh70q" </w:instrText>
          </w:r>
          <w:r w:rsidRPr="005E321E">
            <w:fldChar w:fldCharType="separate"/>
          </w:r>
        </w:p>
        <w:p w:rsidR="008B3B46" w:rsidRPr="005E321E" w:rsidRDefault="003C07AD">
          <w:pPr>
            <w:tabs>
              <w:tab w:val="right" w:pos="8296"/>
            </w:tabs>
            <w:spacing w:after="100"/>
            <w:rPr>
              <w:rFonts w:ascii="Calibri" w:eastAsia="Calibri" w:hAnsi="Calibri" w:cs="Calibri"/>
              <w:color w:val="000000"/>
              <w:sz w:val="22"/>
              <w:szCs w:val="22"/>
            </w:rPr>
          </w:pPr>
          <w:r w:rsidRPr="005E321E">
            <w:fldChar w:fldCharType="end"/>
          </w:r>
          <w:r w:rsidRPr="005E321E">
            <w:t xml:space="preserve">      </w:t>
          </w:r>
          <w:hyperlink w:anchor="_heading=h.1pxezwc">
            <w:r w:rsidRPr="005E321E">
              <w:rPr>
                <w:rFonts w:eastAsia="Times New Roman"/>
                <w:color w:val="000000"/>
              </w:rPr>
              <w:t>3.1.4 Process Modeling DFD</w:t>
            </w:r>
            <w:r w:rsidRPr="005E321E">
              <w:rPr>
                <w:rFonts w:eastAsia="Times New Roman"/>
                <w:color w:val="000000"/>
              </w:rPr>
              <w:tab/>
              <w:t>1</w:t>
            </w:r>
          </w:hyperlink>
          <w:r w:rsidRPr="005E321E">
            <w:rPr>
              <w:rFonts w:eastAsia="Times New Roman"/>
              <w:color w:val="000000"/>
            </w:rPr>
            <w:t>1</w:t>
          </w:r>
        </w:p>
        <w:p w:rsidR="008B3B46" w:rsidRPr="005E321E" w:rsidRDefault="00E8256F">
          <w:pPr>
            <w:tabs>
              <w:tab w:val="right" w:pos="8296"/>
            </w:tabs>
            <w:spacing w:after="100"/>
            <w:ind w:left="220"/>
            <w:rPr>
              <w:rFonts w:ascii="Calibri" w:eastAsia="Calibri" w:hAnsi="Calibri" w:cs="Calibri"/>
              <w:color w:val="000000"/>
              <w:sz w:val="22"/>
              <w:szCs w:val="22"/>
            </w:rPr>
          </w:pPr>
          <w:hyperlink w:anchor="_heading=h.3o7alnk">
            <w:r w:rsidR="003C07AD" w:rsidRPr="005E321E">
              <w:rPr>
                <w:rFonts w:eastAsia="Times New Roman"/>
                <w:color w:val="000000"/>
              </w:rPr>
              <w:t>3.2 System Design</w:t>
            </w:r>
            <w:r w:rsidR="003C07AD" w:rsidRPr="005E321E">
              <w:rPr>
                <w:rFonts w:eastAsia="Times New Roman"/>
                <w:color w:val="000000"/>
              </w:rPr>
              <w:tab/>
              <w:t>1</w:t>
            </w:r>
          </w:hyperlink>
          <w:r w:rsidR="003C07AD" w:rsidRPr="005E321E">
            <w:rPr>
              <w:rFonts w:eastAsia="Times New Roman"/>
              <w:color w:val="000000"/>
            </w:rPr>
            <w:t>4</w:t>
          </w:r>
          <w:r w:rsidR="003C07AD" w:rsidRPr="005E321E">
            <w:fldChar w:fldCharType="begin"/>
          </w:r>
          <w:r w:rsidR="003C07AD" w:rsidRPr="005E321E">
            <w:instrText xml:space="preserve"> HYPERLINK \l "_heading=h.3o7alnk" </w:instrText>
          </w:r>
          <w:r w:rsidR="003C07AD" w:rsidRPr="005E321E">
            <w:fldChar w:fldCharType="separate"/>
          </w:r>
        </w:p>
        <w:p w:rsidR="008B3B46" w:rsidRPr="005E321E" w:rsidRDefault="003C07AD">
          <w:pPr>
            <w:tabs>
              <w:tab w:val="right" w:pos="8296"/>
            </w:tabs>
            <w:spacing w:after="100"/>
            <w:ind w:left="440"/>
            <w:rPr>
              <w:rFonts w:ascii="Calibri" w:eastAsia="Calibri" w:hAnsi="Calibri" w:cs="Calibri"/>
              <w:color w:val="000000"/>
              <w:sz w:val="22"/>
              <w:szCs w:val="22"/>
            </w:rPr>
          </w:pPr>
          <w:r w:rsidRPr="005E321E">
            <w:fldChar w:fldCharType="end"/>
          </w:r>
          <w:hyperlink w:anchor="_heading=h.23ckvvd">
            <w:r w:rsidRPr="005E321E">
              <w:rPr>
                <w:rFonts w:eastAsia="Times New Roman"/>
                <w:color w:val="000000"/>
              </w:rPr>
              <w:t>3.2.1 Architectural Design</w:t>
            </w:r>
            <w:r w:rsidRPr="005E321E">
              <w:rPr>
                <w:rFonts w:eastAsia="Times New Roman"/>
                <w:color w:val="000000"/>
              </w:rPr>
              <w:tab/>
              <w:t>1</w:t>
            </w:r>
          </w:hyperlink>
          <w:r w:rsidRPr="005E321E">
            <w:rPr>
              <w:rFonts w:eastAsia="Times New Roman"/>
              <w:color w:val="000000"/>
            </w:rPr>
            <w:t>4</w:t>
          </w:r>
        </w:p>
        <w:p w:rsidR="008B3B46" w:rsidRPr="005E321E" w:rsidRDefault="00E8256F">
          <w:pPr>
            <w:tabs>
              <w:tab w:val="right" w:pos="8296"/>
            </w:tabs>
            <w:spacing w:after="100"/>
            <w:ind w:left="440"/>
            <w:rPr>
              <w:rFonts w:ascii="Calibri" w:eastAsia="Calibri" w:hAnsi="Calibri" w:cs="Calibri"/>
              <w:color w:val="000000"/>
              <w:sz w:val="22"/>
              <w:szCs w:val="22"/>
            </w:rPr>
          </w:pPr>
          <w:hyperlink w:anchor="_heading=h.32hioqz">
            <w:r w:rsidR="003C07AD" w:rsidRPr="005E321E">
              <w:rPr>
                <w:rFonts w:eastAsia="Times New Roman"/>
                <w:color w:val="000000"/>
              </w:rPr>
              <w:t>3.2.2 Interface Design</w:t>
            </w:r>
            <w:r w:rsidR="003C07AD" w:rsidRPr="005E321E">
              <w:rPr>
                <w:rFonts w:eastAsia="Times New Roman"/>
                <w:color w:val="000000"/>
              </w:rPr>
              <w:tab/>
            </w:r>
          </w:hyperlink>
          <w:r w:rsidR="003C07AD" w:rsidRPr="005E321E">
            <w:rPr>
              <w:rFonts w:eastAsia="Times New Roman"/>
              <w:color w:val="000000"/>
            </w:rPr>
            <w:t>15</w:t>
          </w:r>
          <w:r w:rsidR="003C07AD" w:rsidRPr="005E321E">
            <w:fldChar w:fldCharType="begin"/>
          </w:r>
          <w:r w:rsidR="003C07AD" w:rsidRPr="005E321E">
            <w:instrText xml:space="preserve"> HYPERLINK \l "_heading=h.32hioqz" </w:instrText>
          </w:r>
          <w:r w:rsidR="003C07AD" w:rsidRPr="005E321E">
            <w:fldChar w:fldCharType="separate"/>
          </w:r>
        </w:p>
        <w:p w:rsidR="008B3B46" w:rsidRPr="005E321E" w:rsidRDefault="003C07AD">
          <w:pPr>
            <w:tabs>
              <w:tab w:val="right" w:pos="8296"/>
            </w:tabs>
            <w:spacing w:after="100"/>
            <w:ind w:left="440"/>
            <w:rPr>
              <w:rFonts w:ascii="Calibri" w:eastAsia="Calibri" w:hAnsi="Calibri" w:cs="Calibri"/>
              <w:color w:val="000000"/>
              <w:sz w:val="22"/>
              <w:szCs w:val="22"/>
            </w:rPr>
          </w:pPr>
          <w:r w:rsidRPr="005E321E">
            <w:fldChar w:fldCharType="end"/>
          </w:r>
          <w:hyperlink w:anchor="_heading=h.vx1227">
            <w:r w:rsidRPr="005E321E">
              <w:rPr>
                <w:rFonts w:eastAsia="Times New Roman"/>
                <w:color w:val="000000"/>
              </w:rPr>
              <w:t>3.2.3 Physical DFD</w:t>
            </w:r>
            <w:r w:rsidRPr="005E321E">
              <w:rPr>
                <w:rFonts w:eastAsia="Times New Roman"/>
                <w:color w:val="000000"/>
              </w:rPr>
              <w:tab/>
              <w:t>15</w:t>
            </w:r>
          </w:hyperlink>
          <w:r w:rsidRPr="005E321E">
            <w:fldChar w:fldCharType="begin"/>
          </w:r>
          <w:r w:rsidRPr="005E321E">
            <w:instrText xml:space="preserve"> HYPERLINK \l "_heading=h.vx1227" </w:instrText>
          </w:r>
          <w:r w:rsidRPr="005E321E">
            <w:fldChar w:fldCharType="separate"/>
          </w:r>
        </w:p>
        <w:p w:rsidR="008B3B46" w:rsidRPr="005E321E" w:rsidRDefault="003C07AD">
          <w:pPr>
            <w:tabs>
              <w:tab w:val="right" w:pos="8296"/>
            </w:tabs>
            <w:spacing w:after="100"/>
            <w:ind w:left="220"/>
            <w:rPr>
              <w:rFonts w:ascii="Calibri" w:eastAsia="Calibri" w:hAnsi="Calibri" w:cs="Calibri"/>
              <w:color w:val="000000"/>
              <w:sz w:val="22"/>
              <w:szCs w:val="22"/>
            </w:rPr>
          </w:pPr>
          <w:r w:rsidRPr="005E321E">
            <w:fldChar w:fldCharType="end"/>
          </w:r>
          <w:hyperlink w:anchor="_heading=h.4f1mdlm">
            <w:r w:rsidRPr="005E321E">
              <w:rPr>
                <w:rFonts w:eastAsia="Times New Roman"/>
                <w:color w:val="000000"/>
              </w:rPr>
              <w:t>3.3 Algorithm details</w:t>
            </w:r>
            <w:r w:rsidRPr="005E321E">
              <w:rPr>
                <w:rFonts w:eastAsia="Times New Roman"/>
                <w:color w:val="000000"/>
              </w:rPr>
              <w:tab/>
              <w:t>16</w:t>
            </w:r>
          </w:hyperlink>
          <w:r w:rsidRPr="005E321E">
            <w:fldChar w:fldCharType="begin"/>
          </w:r>
          <w:r w:rsidRPr="005E321E">
            <w:instrText xml:space="preserve"> HYPERLINK \l "_heading=h.4f1mdlm" </w:instrText>
          </w:r>
          <w:r w:rsidRPr="005E321E">
            <w:fldChar w:fldCharType="separate"/>
          </w:r>
        </w:p>
        <w:p w:rsidR="008B3B46" w:rsidRPr="005E321E" w:rsidRDefault="003C07AD">
          <w:pPr>
            <w:tabs>
              <w:tab w:val="right" w:pos="8296"/>
            </w:tabs>
            <w:spacing w:after="100"/>
            <w:rPr>
              <w:rFonts w:ascii="Calibri" w:eastAsia="Calibri" w:hAnsi="Calibri" w:cs="Calibri"/>
              <w:color w:val="000000"/>
              <w:sz w:val="22"/>
              <w:szCs w:val="22"/>
            </w:rPr>
          </w:pPr>
          <w:r w:rsidRPr="005E321E">
            <w:fldChar w:fldCharType="end"/>
          </w:r>
          <w:hyperlink w:anchor="_heading=h.2u6wntf">
            <w:hyperlink w:anchor="page35">
              <w:r w:rsidRPr="005E321E">
                <w:rPr>
                  <w:rFonts w:eastAsia="Times New Roman"/>
                  <w:b/>
                  <w:bCs/>
                </w:rPr>
                <w:t>CHAPTER: 4 IMPLEMENTATION AND TESTING</w:t>
              </w:r>
            </w:hyperlink>
            <w:r w:rsidRPr="005E321E">
              <w:rPr>
                <w:rFonts w:eastAsia="Times New Roman"/>
                <w:color w:val="000000"/>
              </w:rPr>
              <w:tab/>
              <w:t>17</w:t>
            </w:r>
          </w:hyperlink>
          <w:r w:rsidRPr="005E321E">
            <w:fldChar w:fldCharType="begin"/>
          </w:r>
          <w:r w:rsidRPr="005E321E">
            <w:instrText xml:space="preserve"> HYPERLINK \l "_heading=h.2u6wntf" </w:instrText>
          </w:r>
          <w:r w:rsidRPr="005E321E">
            <w:fldChar w:fldCharType="separate"/>
          </w:r>
        </w:p>
        <w:p w:rsidR="008B3B46" w:rsidRPr="005E321E" w:rsidRDefault="003C07AD">
          <w:pPr>
            <w:tabs>
              <w:tab w:val="right" w:pos="8296"/>
            </w:tabs>
            <w:spacing w:after="100"/>
            <w:ind w:left="220"/>
            <w:rPr>
              <w:rFonts w:ascii="Calibri" w:eastAsia="Calibri" w:hAnsi="Calibri" w:cs="Calibri"/>
              <w:color w:val="000000"/>
              <w:sz w:val="22"/>
              <w:szCs w:val="22"/>
            </w:rPr>
          </w:pPr>
          <w:r w:rsidRPr="005E321E">
            <w:fldChar w:fldCharType="end"/>
          </w:r>
          <w:hyperlink w:anchor="_heading=h.19c6y18">
            <w:r w:rsidRPr="005E321E">
              <w:rPr>
                <w:rFonts w:eastAsia="Times New Roman"/>
                <w:color w:val="000000"/>
              </w:rPr>
              <w:t>4.1 Implementation</w:t>
            </w:r>
            <w:r w:rsidRPr="005E321E">
              <w:rPr>
                <w:rFonts w:eastAsia="Times New Roman"/>
                <w:color w:val="000000"/>
              </w:rPr>
              <w:tab/>
              <w:t>17</w:t>
            </w:r>
          </w:hyperlink>
          <w:r w:rsidRPr="005E321E">
            <w:fldChar w:fldCharType="begin"/>
          </w:r>
          <w:r w:rsidRPr="005E321E">
            <w:instrText xml:space="preserve"> HYPERLINK \l "_heading=h.19c6y18" </w:instrText>
          </w:r>
          <w:r w:rsidRPr="005E321E">
            <w:fldChar w:fldCharType="separate"/>
          </w:r>
        </w:p>
        <w:p w:rsidR="008B3B46" w:rsidRPr="005E321E" w:rsidRDefault="003C07AD">
          <w:pPr>
            <w:tabs>
              <w:tab w:val="right" w:pos="8296"/>
            </w:tabs>
            <w:spacing w:after="100"/>
            <w:ind w:left="440"/>
            <w:rPr>
              <w:rFonts w:ascii="Calibri" w:eastAsia="Calibri" w:hAnsi="Calibri" w:cs="Calibri"/>
              <w:color w:val="000000"/>
              <w:sz w:val="22"/>
              <w:szCs w:val="22"/>
            </w:rPr>
          </w:pPr>
          <w:r w:rsidRPr="005E321E">
            <w:fldChar w:fldCharType="end"/>
          </w:r>
          <w:hyperlink w:anchor="_heading=h.3tbugp1">
            <w:r w:rsidRPr="005E321E">
              <w:rPr>
                <w:rFonts w:eastAsia="Times New Roman"/>
                <w:color w:val="000000"/>
              </w:rPr>
              <w:t xml:space="preserve">4.1.1 Tools </w:t>
            </w:r>
          </w:hyperlink>
          <w:hyperlink w:anchor="_heading=h.3tbugp1">
            <w:r w:rsidRPr="005E321E">
              <w:t>Used</w:t>
            </w:r>
          </w:hyperlink>
          <w:hyperlink w:anchor="_heading=h.3tbugp1">
            <w:r w:rsidRPr="005E321E">
              <w:rPr>
                <w:rFonts w:eastAsia="Times New Roman"/>
                <w:color w:val="000000"/>
              </w:rPr>
              <w:tab/>
              <w:t>17</w:t>
            </w:r>
          </w:hyperlink>
          <w:r w:rsidRPr="005E321E">
            <w:fldChar w:fldCharType="begin"/>
          </w:r>
          <w:r w:rsidRPr="005E321E">
            <w:instrText xml:space="preserve"> HYPERLINK \l "_heading=h.3tbugp1" </w:instrText>
          </w:r>
          <w:r w:rsidRPr="005E321E">
            <w:fldChar w:fldCharType="separate"/>
          </w:r>
        </w:p>
        <w:p w:rsidR="008B3B46" w:rsidRPr="005E321E" w:rsidRDefault="003C07AD">
          <w:pPr>
            <w:tabs>
              <w:tab w:val="right" w:pos="8296"/>
            </w:tabs>
            <w:spacing w:after="100"/>
            <w:ind w:left="440"/>
            <w:rPr>
              <w:rFonts w:ascii="Calibri" w:eastAsia="Calibri" w:hAnsi="Calibri" w:cs="Calibri"/>
              <w:color w:val="000000"/>
              <w:sz w:val="22"/>
              <w:szCs w:val="22"/>
            </w:rPr>
          </w:pPr>
          <w:r w:rsidRPr="005E321E">
            <w:fldChar w:fldCharType="end"/>
          </w:r>
          <w:hyperlink w:anchor="_heading=h.28h4qwu">
            <w:r w:rsidRPr="005E321E">
              <w:rPr>
                <w:rFonts w:eastAsia="Times New Roman"/>
                <w:color w:val="000000"/>
              </w:rPr>
              <w:t xml:space="preserve">4.1.2 Implementation details of </w:t>
            </w:r>
          </w:hyperlink>
          <w:hyperlink w:anchor="_heading=h.28h4qwu">
            <w:r w:rsidRPr="005E321E">
              <w:t>Modules</w:t>
            </w:r>
          </w:hyperlink>
          <w:hyperlink w:anchor="_heading=h.28h4qwu">
            <w:r w:rsidRPr="005E321E">
              <w:rPr>
                <w:rFonts w:eastAsia="Times New Roman"/>
                <w:color w:val="000000"/>
              </w:rPr>
              <w:tab/>
              <w:t>18</w:t>
            </w:r>
          </w:hyperlink>
          <w:r w:rsidRPr="005E321E">
            <w:fldChar w:fldCharType="begin"/>
          </w:r>
          <w:r w:rsidRPr="005E321E">
            <w:instrText xml:space="preserve"> HYPERLINK \l "_heading=h.28h4qwu" </w:instrText>
          </w:r>
          <w:r w:rsidRPr="005E321E">
            <w:fldChar w:fldCharType="separate"/>
          </w:r>
        </w:p>
        <w:p w:rsidR="008B3B46" w:rsidRPr="005E321E" w:rsidRDefault="003C07AD">
          <w:pPr>
            <w:tabs>
              <w:tab w:val="right" w:pos="8296"/>
            </w:tabs>
            <w:spacing w:after="100"/>
            <w:ind w:left="220"/>
            <w:rPr>
              <w:rFonts w:ascii="Calibri" w:eastAsia="Calibri" w:hAnsi="Calibri" w:cs="Calibri"/>
              <w:color w:val="000000"/>
              <w:sz w:val="22"/>
              <w:szCs w:val="22"/>
            </w:rPr>
          </w:pPr>
          <w:r w:rsidRPr="005E321E">
            <w:fldChar w:fldCharType="end"/>
          </w:r>
          <w:hyperlink w:anchor="_heading=h.nmf14n">
            <w:r w:rsidRPr="005E321E">
              <w:rPr>
                <w:rFonts w:eastAsia="Times New Roman"/>
                <w:color w:val="000000"/>
              </w:rPr>
              <w:t>4.2 Testing</w:t>
            </w:r>
            <w:r w:rsidRPr="005E321E">
              <w:rPr>
                <w:rFonts w:eastAsia="Times New Roman"/>
                <w:color w:val="000000"/>
              </w:rPr>
              <w:tab/>
              <w:t>19</w:t>
            </w:r>
          </w:hyperlink>
          <w:r w:rsidRPr="005E321E">
            <w:fldChar w:fldCharType="begin"/>
          </w:r>
          <w:r w:rsidRPr="005E321E">
            <w:instrText xml:space="preserve"> HYPERLINK \l "_heading=h.nmf14n" </w:instrText>
          </w:r>
          <w:r w:rsidRPr="005E321E">
            <w:fldChar w:fldCharType="separate"/>
          </w:r>
        </w:p>
        <w:p w:rsidR="008B3B46" w:rsidRPr="005E321E" w:rsidRDefault="003C07AD">
          <w:pPr>
            <w:tabs>
              <w:tab w:val="right" w:pos="8296"/>
            </w:tabs>
            <w:spacing w:after="100"/>
            <w:ind w:left="440"/>
            <w:rPr>
              <w:rFonts w:ascii="Calibri" w:eastAsia="Calibri" w:hAnsi="Calibri" w:cs="Calibri"/>
              <w:color w:val="000000"/>
              <w:sz w:val="22"/>
              <w:szCs w:val="22"/>
            </w:rPr>
          </w:pPr>
          <w:r w:rsidRPr="005E321E">
            <w:fldChar w:fldCharType="end"/>
          </w:r>
          <w:hyperlink w:anchor="_heading=h.37m2jsg">
            <w:r w:rsidRPr="005E321E">
              <w:rPr>
                <w:rFonts w:eastAsia="Times New Roman"/>
                <w:color w:val="000000"/>
              </w:rPr>
              <w:t xml:space="preserve">4.2.1 Test </w:t>
            </w:r>
          </w:hyperlink>
          <w:hyperlink w:anchor="_heading=h.37m2jsg">
            <w:r w:rsidRPr="005E321E">
              <w:t>Cases</w:t>
            </w:r>
          </w:hyperlink>
          <w:hyperlink w:anchor="_heading=h.37m2jsg">
            <w:r w:rsidRPr="005E321E">
              <w:rPr>
                <w:rFonts w:eastAsia="Times New Roman"/>
                <w:color w:val="000000"/>
              </w:rPr>
              <w:t xml:space="preserve"> for Unit Testing</w:t>
            </w:r>
            <w:r w:rsidRPr="005E321E">
              <w:rPr>
                <w:rFonts w:eastAsia="Times New Roman"/>
                <w:color w:val="000000"/>
              </w:rPr>
              <w:tab/>
              <w:t>19</w:t>
            </w:r>
          </w:hyperlink>
          <w:r w:rsidRPr="005E321E">
            <w:fldChar w:fldCharType="begin"/>
          </w:r>
          <w:r w:rsidRPr="005E321E">
            <w:instrText xml:space="preserve"> HYPERLINK \l "_heading=h.37m2jsg" </w:instrText>
          </w:r>
          <w:r w:rsidRPr="005E321E">
            <w:fldChar w:fldCharType="separate"/>
          </w:r>
        </w:p>
        <w:p w:rsidR="008B3B46" w:rsidRPr="005E321E" w:rsidRDefault="003C07AD">
          <w:pPr>
            <w:tabs>
              <w:tab w:val="right" w:pos="8296"/>
            </w:tabs>
            <w:spacing w:after="100"/>
            <w:ind w:left="440"/>
            <w:rPr>
              <w:rFonts w:ascii="Calibri" w:eastAsia="Calibri" w:hAnsi="Calibri" w:cs="Calibri"/>
              <w:color w:val="000000"/>
              <w:sz w:val="22"/>
              <w:szCs w:val="22"/>
            </w:rPr>
          </w:pPr>
          <w:r w:rsidRPr="005E321E">
            <w:fldChar w:fldCharType="end"/>
          </w:r>
          <w:hyperlink w:anchor="_heading=h.1mrcu09">
            <w:r w:rsidRPr="005E321E">
              <w:rPr>
                <w:rFonts w:eastAsia="Times New Roman"/>
                <w:color w:val="000000"/>
              </w:rPr>
              <w:t>Table 1: Unit Testing</w:t>
            </w:r>
            <w:r w:rsidRPr="005E321E">
              <w:rPr>
                <w:rFonts w:eastAsia="Times New Roman"/>
                <w:color w:val="000000"/>
              </w:rPr>
              <w:tab/>
              <w:t>20</w:t>
            </w:r>
          </w:hyperlink>
          <w:r w:rsidRPr="005E321E">
            <w:fldChar w:fldCharType="begin"/>
          </w:r>
          <w:r w:rsidRPr="005E321E">
            <w:instrText xml:space="preserve"> HYPERLINK \l "_heading=h.1mrcu09" </w:instrText>
          </w:r>
          <w:r w:rsidRPr="005E321E">
            <w:fldChar w:fldCharType="separate"/>
          </w:r>
        </w:p>
        <w:p w:rsidR="008B3B46" w:rsidRPr="005E321E" w:rsidRDefault="003C07AD">
          <w:pPr>
            <w:tabs>
              <w:tab w:val="right" w:pos="8296"/>
            </w:tabs>
            <w:spacing w:after="100"/>
            <w:ind w:left="440"/>
            <w:rPr>
              <w:rFonts w:ascii="Calibri" w:eastAsia="Calibri" w:hAnsi="Calibri" w:cs="Calibri"/>
              <w:color w:val="000000"/>
              <w:sz w:val="22"/>
              <w:szCs w:val="22"/>
            </w:rPr>
          </w:pPr>
          <w:r w:rsidRPr="005E321E">
            <w:fldChar w:fldCharType="end"/>
          </w:r>
          <w:hyperlink w:anchor="_heading=h.46r0co2">
            <w:r w:rsidRPr="005E321E">
              <w:rPr>
                <w:rFonts w:eastAsia="Times New Roman"/>
                <w:color w:val="000000"/>
              </w:rPr>
              <w:t xml:space="preserve">4.2.2 Test </w:t>
            </w:r>
          </w:hyperlink>
          <w:hyperlink w:anchor="_heading=h.46r0co2">
            <w:r w:rsidRPr="005E321E">
              <w:t>Cases</w:t>
            </w:r>
          </w:hyperlink>
          <w:hyperlink w:anchor="_heading=h.46r0co2">
            <w:r w:rsidRPr="005E321E">
              <w:rPr>
                <w:rFonts w:eastAsia="Times New Roman"/>
                <w:color w:val="000000"/>
              </w:rPr>
              <w:t xml:space="preserve"> for System Testing</w:t>
            </w:r>
            <w:r w:rsidRPr="005E321E">
              <w:rPr>
                <w:rFonts w:eastAsia="Times New Roman"/>
                <w:color w:val="000000"/>
              </w:rPr>
              <w:tab/>
              <w:t>21</w:t>
            </w:r>
          </w:hyperlink>
          <w:r w:rsidRPr="005E321E">
            <w:fldChar w:fldCharType="begin"/>
          </w:r>
          <w:r w:rsidRPr="005E321E">
            <w:instrText xml:space="preserve"> HYPERLINK \l "_heading=h.46r0co2" </w:instrText>
          </w:r>
          <w:r w:rsidRPr="005E321E">
            <w:fldChar w:fldCharType="separate"/>
          </w:r>
        </w:p>
        <w:p w:rsidR="008B3B46" w:rsidRPr="005E321E" w:rsidRDefault="003C07AD">
          <w:pPr>
            <w:tabs>
              <w:tab w:val="right" w:pos="8296"/>
            </w:tabs>
            <w:spacing w:after="100"/>
            <w:rPr>
              <w:rFonts w:ascii="Calibri" w:eastAsia="Calibri" w:hAnsi="Calibri" w:cs="Calibri"/>
              <w:color w:val="000000"/>
              <w:sz w:val="22"/>
              <w:szCs w:val="22"/>
            </w:rPr>
          </w:pPr>
          <w:r w:rsidRPr="005E321E">
            <w:fldChar w:fldCharType="end"/>
          </w:r>
          <w:hyperlink w:anchor="_heading=h.2lwamvv">
            <w:hyperlink w:anchor="page44">
              <w:r w:rsidRPr="005E321E">
                <w:rPr>
                  <w:rFonts w:eastAsia="Times New Roman"/>
                  <w:b/>
                  <w:bCs/>
                </w:rPr>
                <w:t>CHAPTER: 5 CONCLUSION AND FUTURE RECOMMENDATIONS</w:t>
              </w:r>
            </w:hyperlink>
            <w:r w:rsidRPr="005E321E">
              <w:rPr>
                <w:rFonts w:eastAsia="Times New Roman"/>
                <w:color w:val="000000"/>
              </w:rPr>
              <w:tab/>
              <w:t>25</w:t>
            </w:r>
          </w:hyperlink>
          <w:r w:rsidRPr="005E321E">
            <w:fldChar w:fldCharType="begin"/>
          </w:r>
          <w:r w:rsidRPr="005E321E">
            <w:instrText xml:space="preserve"> HYPERLINK \l "_heading=h.2lwamvv" </w:instrText>
          </w:r>
          <w:r w:rsidRPr="005E321E">
            <w:fldChar w:fldCharType="separate"/>
          </w:r>
        </w:p>
        <w:p w:rsidR="008B3B46" w:rsidRPr="005E321E" w:rsidRDefault="003C07AD">
          <w:pPr>
            <w:tabs>
              <w:tab w:val="right" w:pos="8296"/>
            </w:tabs>
            <w:spacing w:after="100"/>
            <w:ind w:left="440"/>
            <w:rPr>
              <w:rFonts w:ascii="Calibri" w:eastAsia="Calibri" w:hAnsi="Calibri" w:cs="Calibri"/>
              <w:color w:val="000000"/>
              <w:sz w:val="22"/>
              <w:szCs w:val="22"/>
            </w:rPr>
          </w:pPr>
          <w:r w:rsidRPr="005E321E">
            <w:fldChar w:fldCharType="end"/>
          </w:r>
          <w:hyperlink w:anchor="_heading=h.111kx3o">
            <w:r w:rsidRPr="005E321E">
              <w:rPr>
                <w:rFonts w:eastAsia="Times New Roman"/>
                <w:color w:val="000000"/>
              </w:rPr>
              <w:t>5.1 Conclusion</w:t>
            </w:r>
            <w:r w:rsidRPr="005E321E">
              <w:rPr>
                <w:rFonts w:eastAsia="Times New Roman"/>
                <w:color w:val="000000"/>
              </w:rPr>
              <w:tab/>
              <w:t>25</w:t>
            </w:r>
          </w:hyperlink>
          <w:r w:rsidRPr="005E321E">
            <w:fldChar w:fldCharType="begin"/>
          </w:r>
          <w:r w:rsidRPr="005E321E">
            <w:instrText xml:space="preserve"> HYPERLINK \l "_heading=h.111kx3o" </w:instrText>
          </w:r>
          <w:r w:rsidRPr="005E321E">
            <w:fldChar w:fldCharType="separate"/>
          </w:r>
        </w:p>
        <w:p w:rsidR="008B3B46" w:rsidRPr="005E321E" w:rsidRDefault="003C07AD">
          <w:pPr>
            <w:tabs>
              <w:tab w:val="right" w:pos="8296"/>
            </w:tabs>
            <w:spacing w:after="100"/>
            <w:ind w:left="440"/>
            <w:rPr>
              <w:rFonts w:ascii="Calibri" w:eastAsia="Calibri" w:hAnsi="Calibri" w:cs="Calibri"/>
              <w:color w:val="000000"/>
              <w:sz w:val="22"/>
              <w:szCs w:val="22"/>
            </w:rPr>
          </w:pPr>
          <w:r w:rsidRPr="005E321E">
            <w:fldChar w:fldCharType="end"/>
          </w:r>
          <w:hyperlink w:anchor="_heading=h.3l18frh">
            <w:r w:rsidRPr="005E321E">
              <w:rPr>
                <w:rFonts w:eastAsia="Times New Roman"/>
                <w:color w:val="000000"/>
              </w:rPr>
              <w:t xml:space="preserve">5.2 Lesson </w:t>
            </w:r>
          </w:hyperlink>
          <w:hyperlink w:anchor="_heading=h.3l18frh">
            <w:r w:rsidRPr="005E321E">
              <w:t>Learnt</w:t>
            </w:r>
          </w:hyperlink>
          <w:hyperlink w:anchor="_heading=h.3l18frh">
            <w:r w:rsidRPr="005E321E">
              <w:rPr>
                <w:rFonts w:eastAsia="Times New Roman"/>
                <w:color w:val="000000"/>
              </w:rPr>
              <w:tab/>
              <w:t>25</w:t>
            </w:r>
          </w:hyperlink>
          <w:r w:rsidRPr="005E321E">
            <w:fldChar w:fldCharType="begin"/>
          </w:r>
          <w:r w:rsidRPr="005E321E">
            <w:instrText xml:space="preserve"> HYPERLINK \l "_heading=h.3l18frh" </w:instrText>
          </w:r>
          <w:r w:rsidRPr="005E321E">
            <w:fldChar w:fldCharType="separate"/>
          </w:r>
        </w:p>
        <w:p w:rsidR="008B3B46" w:rsidRPr="005E321E" w:rsidRDefault="003C07AD">
          <w:pPr>
            <w:tabs>
              <w:tab w:val="right" w:pos="8296"/>
            </w:tabs>
            <w:spacing w:after="100"/>
            <w:ind w:left="440"/>
            <w:rPr>
              <w:rFonts w:ascii="Calibri" w:eastAsia="Calibri" w:hAnsi="Calibri" w:cs="Calibri"/>
              <w:color w:val="000000"/>
              <w:sz w:val="22"/>
              <w:szCs w:val="22"/>
            </w:rPr>
          </w:pPr>
          <w:r w:rsidRPr="005E321E">
            <w:fldChar w:fldCharType="end"/>
          </w:r>
          <w:hyperlink w:anchor="_heading=h.206ipza">
            <w:r w:rsidRPr="005E321E">
              <w:rPr>
                <w:rFonts w:eastAsia="Times New Roman"/>
                <w:color w:val="000000"/>
              </w:rPr>
              <w:t>5.3 Future Recommendation</w:t>
            </w:r>
            <w:r w:rsidRPr="005E321E">
              <w:rPr>
                <w:rFonts w:eastAsia="Times New Roman"/>
                <w:color w:val="000000"/>
              </w:rPr>
              <w:tab/>
              <w:t>25</w:t>
            </w:r>
          </w:hyperlink>
          <w:r w:rsidRPr="005E321E">
            <w:fldChar w:fldCharType="begin"/>
          </w:r>
          <w:r w:rsidRPr="005E321E">
            <w:instrText xml:space="preserve"> HYPERLINK \l "_heading=h.206ipza" </w:instrText>
          </w:r>
          <w:r w:rsidRPr="005E321E">
            <w:fldChar w:fldCharType="separate"/>
          </w:r>
        </w:p>
        <w:p w:rsidR="008B3B46" w:rsidRPr="005E321E" w:rsidRDefault="003C07AD">
          <w:pPr>
            <w:tabs>
              <w:tab w:val="right" w:pos="8296"/>
            </w:tabs>
            <w:spacing w:after="100"/>
            <w:rPr>
              <w:rFonts w:ascii="Calibri" w:eastAsia="Calibri" w:hAnsi="Calibri" w:cs="Calibri"/>
              <w:color w:val="000000"/>
              <w:sz w:val="22"/>
              <w:szCs w:val="22"/>
            </w:rPr>
          </w:pPr>
          <w:r w:rsidRPr="005E321E">
            <w:fldChar w:fldCharType="end"/>
          </w:r>
          <w:hyperlink w:anchor="_heading=h.4k668n3">
            <w:r w:rsidRPr="005E321E">
              <w:rPr>
                <w:rFonts w:eastAsia="Times New Roman"/>
                <w:b/>
                <w:bCs/>
                <w:color w:val="000000"/>
              </w:rPr>
              <w:t>APPENDICES</w:t>
            </w:r>
            <w:r w:rsidRPr="005E321E">
              <w:rPr>
                <w:rFonts w:eastAsia="Times New Roman"/>
                <w:color w:val="000000"/>
              </w:rPr>
              <w:tab/>
              <w:t>27</w:t>
            </w:r>
          </w:hyperlink>
          <w:r w:rsidRPr="005E321E">
            <w:fldChar w:fldCharType="begin"/>
          </w:r>
          <w:r w:rsidRPr="005E321E">
            <w:instrText xml:space="preserve"> HYPERLINK \l "_heading=h.4k668n3" </w:instrText>
          </w:r>
          <w:r w:rsidRPr="005E321E">
            <w:fldChar w:fldCharType="separate"/>
          </w:r>
        </w:p>
        <w:p w:rsidR="008B3B46" w:rsidRPr="005E321E" w:rsidRDefault="003C07AD">
          <w:pPr>
            <w:spacing w:after="100"/>
            <w:ind w:left="120" w:hangingChars="50" w:hanging="120"/>
          </w:pPr>
          <w:r w:rsidRPr="005E321E">
            <w:fldChar w:fldCharType="end"/>
          </w:r>
          <w:hyperlink w:anchor="_heading=h.2zbgiuw">
            <w:hyperlink w:anchor="page46">
              <w:r w:rsidRPr="005E321E">
                <w:rPr>
                  <w:rFonts w:eastAsia="Times New Roman"/>
                  <w:b/>
                  <w:bCs/>
                </w:rPr>
                <w:t>REFERENCES</w:t>
              </w:r>
            </w:hyperlink>
            <w:r w:rsidRPr="005E321E">
              <w:rPr>
                <w:rFonts w:eastAsia="Times New Roman"/>
                <w:color w:val="000000"/>
              </w:rPr>
              <w:tab/>
              <w:t xml:space="preserve">                                                                                                  32</w:t>
            </w:r>
          </w:hyperlink>
          <w:r w:rsidRPr="005E321E">
            <w:rPr>
              <w:rFonts w:eastAsia="Times New Roman"/>
              <w:color w:val="000000"/>
            </w:rPr>
            <w:t xml:space="preserve"> </w:t>
          </w:r>
          <w:r w:rsidRPr="005E321E">
            <w:fldChar w:fldCharType="end"/>
          </w:r>
          <w:r w:rsidRPr="005E321E">
            <w:t xml:space="preserve">     </w:t>
          </w:r>
        </w:p>
        <w:p w:rsidR="008B3B46" w:rsidRPr="005E321E" w:rsidRDefault="00E8256F">
          <w:pPr>
            <w:spacing w:after="100"/>
            <w:ind w:left="120" w:hangingChars="50" w:hanging="120"/>
            <w:rPr>
              <w:rFonts w:eastAsia="Times New Roman"/>
              <w:color w:val="0563C1"/>
            </w:rPr>
          </w:pPr>
        </w:p>
      </w:sdtContent>
    </w:sdt>
    <w:p w:rsidR="008B3B46" w:rsidRPr="005E321E" w:rsidRDefault="008B3B46"/>
    <w:p w:rsidR="008B3B46" w:rsidRPr="005E321E" w:rsidRDefault="008B3B46">
      <w:pPr>
        <w:rPr>
          <w:rFonts w:eastAsia="Times New Roman"/>
          <w:b/>
          <w:bCs/>
          <w:w w:val="98"/>
          <w:sz w:val="32"/>
          <w:szCs w:val="32"/>
        </w:rPr>
      </w:pPr>
      <w:bookmarkStart w:id="3" w:name="_heading=h.3znysh7" w:colFirst="0" w:colLast="0"/>
      <w:bookmarkEnd w:id="3"/>
    </w:p>
    <w:p w:rsidR="008B3B46" w:rsidRPr="005E321E" w:rsidRDefault="008B3B46">
      <w:pPr>
        <w:rPr>
          <w:rFonts w:eastAsia="Times New Roman"/>
          <w:b/>
          <w:bCs/>
          <w:w w:val="98"/>
          <w:sz w:val="32"/>
          <w:szCs w:val="32"/>
        </w:rPr>
      </w:pPr>
    </w:p>
    <w:p w:rsidR="008B3B46" w:rsidRPr="005E321E" w:rsidRDefault="008B3B46">
      <w:pPr>
        <w:rPr>
          <w:rFonts w:eastAsia="Times New Roman"/>
          <w:b/>
          <w:bCs/>
          <w:w w:val="98"/>
          <w:sz w:val="32"/>
          <w:szCs w:val="32"/>
        </w:rPr>
      </w:pPr>
    </w:p>
    <w:p w:rsidR="008B3B46" w:rsidRPr="005E321E" w:rsidRDefault="008B3B46">
      <w:pPr>
        <w:rPr>
          <w:rFonts w:eastAsia="Times New Roman"/>
          <w:b/>
          <w:bCs/>
          <w:w w:val="98"/>
          <w:sz w:val="32"/>
          <w:szCs w:val="32"/>
        </w:rPr>
      </w:pPr>
    </w:p>
    <w:p w:rsidR="008B3B46" w:rsidRPr="005E321E" w:rsidRDefault="008B3B46">
      <w:pPr>
        <w:rPr>
          <w:rFonts w:eastAsia="Times New Roman"/>
          <w:b/>
          <w:bCs/>
          <w:w w:val="98"/>
          <w:sz w:val="32"/>
          <w:szCs w:val="32"/>
        </w:rPr>
      </w:pPr>
    </w:p>
    <w:p w:rsidR="008B3B46" w:rsidRPr="005E321E" w:rsidRDefault="008B3B46">
      <w:pPr>
        <w:rPr>
          <w:rFonts w:eastAsia="Times New Roman"/>
          <w:b/>
          <w:bCs/>
          <w:w w:val="98"/>
          <w:sz w:val="32"/>
          <w:szCs w:val="32"/>
        </w:rPr>
      </w:pPr>
    </w:p>
    <w:p w:rsidR="008B3B46" w:rsidRPr="005E321E" w:rsidRDefault="008B3B46">
      <w:pPr>
        <w:rPr>
          <w:rFonts w:eastAsia="Times New Roman"/>
          <w:b/>
          <w:bCs/>
          <w:w w:val="98"/>
          <w:sz w:val="32"/>
          <w:szCs w:val="32"/>
        </w:rPr>
      </w:pPr>
    </w:p>
    <w:p w:rsidR="008B3B46" w:rsidRPr="005E321E" w:rsidRDefault="003C07AD">
      <w:pPr>
        <w:jc w:val="center"/>
        <w:rPr>
          <w:rFonts w:eastAsia="Times New Roman"/>
          <w:b/>
          <w:bCs/>
          <w:w w:val="98"/>
          <w:sz w:val="32"/>
          <w:szCs w:val="32"/>
        </w:rPr>
      </w:pPr>
      <w:r w:rsidRPr="005E321E">
        <w:rPr>
          <w:rFonts w:eastAsia="Times New Roman"/>
          <w:b/>
          <w:bCs/>
          <w:w w:val="98"/>
          <w:sz w:val="32"/>
          <w:szCs w:val="32"/>
        </w:rPr>
        <w:lastRenderedPageBreak/>
        <w:t>LIST OF ABBREVIATIONS</w:t>
      </w:r>
    </w:p>
    <w:p w:rsidR="008B3B46" w:rsidRPr="005E321E" w:rsidRDefault="008B3B46">
      <w:pPr>
        <w:jc w:val="center"/>
        <w:rPr>
          <w:rFonts w:eastAsia="Times New Roman"/>
          <w:b/>
          <w:bCs/>
          <w:w w:val="98"/>
          <w:sz w:val="32"/>
          <w:szCs w:val="32"/>
        </w:rPr>
      </w:pPr>
    </w:p>
    <w:tbl>
      <w:tblPr>
        <w:tblStyle w:val="Style20"/>
        <w:tblW w:w="864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002"/>
        <w:gridCol w:w="6638"/>
      </w:tblGrid>
      <w:tr w:rsidR="008B3B46" w:rsidRPr="005E321E">
        <w:tc>
          <w:tcPr>
            <w:tcW w:w="2002" w:type="dxa"/>
            <w:tcBorders>
              <w:top w:val="nil"/>
              <w:left w:val="nil"/>
              <w:bottom w:val="nil"/>
              <w:right w:val="nil"/>
            </w:tcBorders>
            <w:tcMar>
              <w:top w:w="0" w:type="dxa"/>
              <w:left w:w="108" w:type="dxa"/>
              <w:bottom w:w="0" w:type="dxa"/>
              <w:right w:w="108" w:type="dxa"/>
            </w:tcMar>
          </w:tcPr>
          <w:p w:rsidR="008B3B46" w:rsidRPr="005E321E" w:rsidRDefault="003C07AD">
            <w:pPr>
              <w:rPr>
                <w:b/>
              </w:rPr>
            </w:pPr>
            <w:r w:rsidRPr="005E321E">
              <w:rPr>
                <w:b/>
              </w:rPr>
              <w:t>Abbreviation</w:t>
            </w:r>
          </w:p>
        </w:tc>
        <w:tc>
          <w:tcPr>
            <w:tcW w:w="6638" w:type="dxa"/>
            <w:tcBorders>
              <w:top w:val="nil"/>
              <w:left w:val="nil"/>
              <w:bottom w:val="nil"/>
              <w:right w:val="nil"/>
            </w:tcBorders>
            <w:tcMar>
              <w:top w:w="0" w:type="dxa"/>
              <w:left w:w="108" w:type="dxa"/>
              <w:bottom w:w="0" w:type="dxa"/>
              <w:right w:w="108" w:type="dxa"/>
            </w:tcMar>
          </w:tcPr>
          <w:p w:rsidR="008B3B46" w:rsidRPr="005E321E" w:rsidRDefault="003C07AD">
            <w:pPr>
              <w:rPr>
                <w:b/>
              </w:rPr>
            </w:pPr>
            <w:r w:rsidRPr="005E321E">
              <w:rPr>
                <w:b/>
              </w:rPr>
              <w:t>Meaning</w:t>
            </w:r>
          </w:p>
        </w:tc>
      </w:tr>
      <w:tr w:rsidR="008B3B46" w:rsidRPr="005E321E">
        <w:tc>
          <w:tcPr>
            <w:tcW w:w="2002" w:type="dxa"/>
            <w:tcBorders>
              <w:top w:val="nil"/>
              <w:left w:val="nil"/>
              <w:bottom w:val="nil"/>
              <w:right w:val="nil"/>
            </w:tcBorders>
            <w:tcMar>
              <w:top w:w="0" w:type="dxa"/>
              <w:left w:w="108" w:type="dxa"/>
              <w:bottom w:w="0" w:type="dxa"/>
              <w:right w:w="108" w:type="dxa"/>
            </w:tcMar>
          </w:tcPr>
          <w:p w:rsidR="008B3B46" w:rsidRPr="005E321E" w:rsidRDefault="003C07AD">
            <w:r w:rsidRPr="005E321E">
              <w:t>K-NN</w:t>
            </w:r>
          </w:p>
          <w:p w:rsidR="008B3B46" w:rsidRPr="005E321E" w:rsidRDefault="003C07AD">
            <w:r w:rsidRPr="005E321E">
              <w:t>WWW</w:t>
            </w:r>
          </w:p>
          <w:p w:rsidR="008B3B46" w:rsidRPr="005E321E" w:rsidRDefault="003C07AD">
            <w:r w:rsidRPr="005E321E">
              <w:t>GHz</w:t>
            </w:r>
          </w:p>
          <w:p w:rsidR="008B3B46" w:rsidRPr="005E321E" w:rsidRDefault="003C07AD">
            <w:r w:rsidRPr="005E321E">
              <w:t>IDE</w:t>
            </w:r>
          </w:p>
          <w:p w:rsidR="008B3B46" w:rsidRPr="005E321E" w:rsidRDefault="003C07AD">
            <w:r w:rsidRPr="005E321E">
              <w:t>JSON</w:t>
            </w:r>
          </w:p>
          <w:p w:rsidR="008B3B46" w:rsidRPr="005E321E" w:rsidRDefault="003C07AD">
            <w:r w:rsidRPr="005E321E">
              <w:t>API</w:t>
            </w:r>
          </w:p>
          <w:p w:rsidR="008B3B46" w:rsidRPr="005E321E" w:rsidRDefault="003C07AD">
            <w:r w:rsidRPr="005E321E">
              <w:t>RAM</w:t>
            </w:r>
          </w:p>
          <w:p w:rsidR="008B3B46" w:rsidRPr="005E321E" w:rsidRDefault="003C07AD">
            <w:r w:rsidRPr="005E321E">
              <w:t>URL</w:t>
            </w:r>
          </w:p>
          <w:p w:rsidR="008B3B46" w:rsidRPr="005E321E" w:rsidRDefault="003C07AD">
            <w:r w:rsidRPr="005E321E">
              <w:t>DB</w:t>
            </w:r>
          </w:p>
          <w:p w:rsidR="008B3B46" w:rsidRPr="005E321E" w:rsidRDefault="003C07AD">
            <w:r w:rsidRPr="005E321E">
              <w:t>DFD</w:t>
            </w:r>
          </w:p>
          <w:p w:rsidR="008B3B46" w:rsidRPr="005E321E" w:rsidRDefault="003C07AD">
            <w:r w:rsidRPr="005E321E">
              <w:t>CASE</w:t>
            </w:r>
          </w:p>
          <w:p w:rsidR="008B3B46" w:rsidRPr="005E321E" w:rsidRDefault="003C07AD">
            <w:r w:rsidRPr="005E321E">
              <w:t>E-Commerce</w:t>
            </w:r>
          </w:p>
          <w:p w:rsidR="008B3B46" w:rsidRPr="005E321E" w:rsidRDefault="003C07AD">
            <w:r w:rsidRPr="005E321E">
              <w:t>ER</w:t>
            </w:r>
          </w:p>
        </w:tc>
        <w:tc>
          <w:tcPr>
            <w:tcW w:w="6638" w:type="dxa"/>
            <w:tcBorders>
              <w:top w:val="nil"/>
              <w:left w:val="nil"/>
              <w:bottom w:val="nil"/>
              <w:right w:val="nil"/>
            </w:tcBorders>
            <w:tcMar>
              <w:top w:w="0" w:type="dxa"/>
              <w:left w:w="108" w:type="dxa"/>
              <w:bottom w:w="0" w:type="dxa"/>
              <w:right w:w="108" w:type="dxa"/>
            </w:tcMar>
          </w:tcPr>
          <w:p w:rsidR="008B3B46" w:rsidRPr="005E321E" w:rsidRDefault="003C07AD">
            <w:r w:rsidRPr="005E321E">
              <w:t>K Nearest Neighbor</w:t>
            </w:r>
          </w:p>
          <w:p w:rsidR="008B3B46" w:rsidRPr="005E321E" w:rsidRDefault="003C07AD">
            <w:r w:rsidRPr="005E321E">
              <w:t>World Wide Web</w:t>
            </w:r>
          </w:p>
          <w:p w:rsidR="008B3B46" w:rsidRPr="005E321E" w:rsidRDefault="003C07AD">
            <w:r w:rsidRPr="005E321E">
              <w:t>Gigahertz</w:t>
            </w:r>
          </w:p>
          <w:p w:rsidR="008B3B46" w:rsidRPr="005E321E" w:rsidRDefault="003C07AD">
            <w:r w:rsidRPr="005E321E">
              <w:t>Integrated Development Environment</w:t>
            </w:r>
          </w:p>
          <w:p w:rsidR="008B3B46" w:rsidRPr="005E321E" w:rsidRDefault="003C07AD">
            <w:r w:rsidRPr="005E321E">
              <w:t>JavaScript Object Notation</w:t>
            </w:r>
          </w:p>
          <w:p w:rsidR="008B3B46" w:rsidRPr="005E321E" w:rsidRDefault="003C07AD">
            <w:r w:rsidRPr="005E321E">
              <w:t>Application Program Interface</w:t>
            </w:r>
          </w:p>
          <w:p w:rsidR="008B3B46" w:rsidRPr="005E321E" w:rsidRDefault="003C07AD">
            <w:r w:rsidRPr="005E321E">
              <w:t>Random Access Memory</w:t>
            </w:r>
          </w:p>
          <w:p w:rsidR="008B3B46" w:rsidRPr="005E321E" w:rsidRDefault="003C07AD">
            <w:r w:rsidRPr="005E321E">
              <w:t>Uniform Resource Locator</w:t>
            </w:r>
          </w:p>
          <w:p w:rsidR="008B3B46" w:rsidRPr="005E321E" w:rsidRDefault="003C07AD">
            <w:r w:rsidRPr="005E321E">
              <w:t>Database</w:t>
            </w:r>
          </w:p>
          <w:p w:rsidR="008B3B46" w:rsidRPr="005E321E" w:rsidRDefault="003C07AD">
            <w:r w:rsidRPr="005E321E">
              <w:t>Data Flow Diagram</w:t>
            </w:r>
          </w:p>
          <w:p w:rsidR="008B3B46" w:rsidRPr="005E321E" w:rsidRDefault="003C07AD">
            <w:r w:rsidRPr="005E321E">
              <w:t>Computer-Aided Software Engineering</w:t>
            </w:r>
          </w:p>
          <w:p w:rsidR="008B3B46" w:rsidRPr="005E321E" w:rsidRDefault="003C07AD">
            <w:r w:rsidRPr="005E321E">
              <w:t>Electronic Commerce</w:t>
            </w:r>
          </w:p>
          <w:p w:rsidR="008B3B46" w:rsidRPr="005E321E" w:rsidRDefault="003C07AD">
            <w:r w:rsidRPr="005E321E">
              <w:t>Entity Relationship</w:t>
            </w:r>
          </w:p>
        </w:tc>
      </w:tr>
    </w:tbl>
    <w:p w:rsidR="008B3B46" w:rsidRPr="005E321E" w:rsidRDefault="003C07AD">
      <w:r w:rsidRPr="005E321E">
        <w:br w:type="page"/>
      </w:r>
    </w:p>
    <w:p w:rsidR="008B3B46" w:rsidRPr="005E321E" w:rsidRDefault="003C07AD">
      <w:pPr>
        <w:pStyle w:val="Heading1"/>
        <w:ind w:left="0" w:firstLine="0"/>
        <w:jc w:val="center"/>
      </w:pPr>
      <w:bookmarkStart w:id="4" w:name="_heading=h.2et92p0" w:colFirst="0" w:colLast="0"/>
      <w:bookmarkEnd w:id="4"/>
      <w:r w:rsidRPr="005E321E">
        <w:rPr>
          <w:rFonts w:eastAsia="Times New Roman"/>
          <w:bCs/>
          <w:w w:val="98"/>
        </w:rPr>
        <w:lastRenderedPageBreak/>
        <w:t>LIST OF FIGURES</w:t>
      </w:r>
    </w:p>
    <w:sdt>
      <w:sdtPr>
        <w:id w:val="3"/>
        <w:docPartObj>
          <w:docPartGallery w:val="Table of Contents"/>
          <w:docPartUnique/>
        </w:docPartObj>
      </w:sdtPr>
      <w:sdtEndPr/>
      <w:sdtContent>
        <w:p w:rsidR="008B3B46" w:rsidRPr="005E321E" w:rsidRDefault="003C07AD">
          <w:pPr>
            <w:tabs>
              <w:tab w:val="right" w:pos="8296"/>
            </w:tabs>
            <w:rPr>
              <w:rFonts w:eastAsia="Times New Roman"/>
            </w:rPr>
          </w:pPr>
          <w:r w:rsidRPr="005E321E">
            <w:rPr>
              <w:rFonts w:eastAsia="Times New Roman"/>
            </w:rPr>
            <w:t xml:space="preserve">Figure 0: </w:t>
          </w:r>
          <w:r w:rsidRPr="005E321E">
            <w:rPr>
              <w:bCs/>
            </w:rPr>
            <w:t>Development methodology</w:t>
          </w:r>
          <w:r w:rsidRPr="005E321E">
            <w:rPr>
              <w:rFonts w:eastAsia="Times New Roman"/>
            </w:rPr>
            <w:tab/>
            <w:t>3</w:t>
          </w:r>
        </w:p>
        <w:p w:rsidR="008B3B46" w:rsidRPr="005E321E" w:rsidRDefault="003C07AD">
          <w:pPr>
            <w:tabs>
              <w:tab w:val="right" w:pos="8296"/>
            </w:tabs>
            <w:rPr>
              <w:rFonts w:eastAsia="Times New Roman"/>
              <w:color w:val="000000"/>
            </w:rPr>
          </w:pPr>
          <w:r w:rsidRPr="005E321E">
            <w:fldChar w:fldCharType="begin"/>
          </w:r>
          <w:r w:rsidRPr="005E321E">
            <w:instrText xml:space="preserve"> TOC \h \u \z \t "Heading 1,1,Heading 2,2,Heading 3,3,Heading 4,4,Heading 5,5,Heading 6,6,"</w:instrText>
          </w:r>
          <w:r w:rsidRPr="005E321E">
            <w:fldChar w:fldCharType="separate"/>
          </w:r>
          <w:r w:rsidRPr="005E321E">
            <w:fldChar w:fldCharType="begin"/>
          </w:r>
          <w:r w:rsidRPr="005E321E">
            <w:instrText xml:space="preserve"> HYPERLINK \l "_heading=h.1y810tw" </w:instrText>
          </w:r>
          <w:r w:rsidRPr="005E321E">
            <w:fldChar w:fldCharType="separate"/>
          </w:r>
          <w:r w:rsidRPr="005E321E">
            <w:rPr>
              <w:rFonts w:eastAsia="Times New Roman"/>
              <w:color w:val="000000"/>
            </w:rPr>
            <w:t>Figure 1: Use Case Diagram</w:t>
          </w:r>
          <w:r w:rsidRPr="005E321E">
            <w:rPr>
              <w:rFonts w:eastAsia="Times New Roman"/>
              <w:color w:val="000000"/>
            </w:rPr>
            <w:tab/>
            <w:t>7</w:t>
          </w:r>
        </w:p>
        <w:p w:rsidR="008B3B46" w:rsidRPr="005E321E" w:rsidRDefault="003C07AD">
          <w:pPr>
            <w:tabs>
              <w:tab w:val="right" w:pos="8296"/>
            </w:tabs>
            <w:rPr>
              <w:rFonts w:eastAsia="Times New Roman"/>
              <w:color w:val="000000"/>
            </w:rPr>
          </w:pPr>
          <w:r w:rsidRPr="005E321E">
            <w:fldChar w:fldCharType="end"/>
          </w:r>
          <w:hyperlink w:anchor="_heading=h.49x2ik5">
            <w:r w:rsidRPr="005E321E">
              <w:rPr>
                <w:rFonts w:eastAsia="Times New Roman"/>
                <w:color w:val="000000"/>
              </w:rPr>
              <w:t>Figure 2: Gantt chart for Room Rental Servive</w:t>
            </w:r>
            <w:r w:rsidRPr="005E321E">
              <w:rPr>
                <w:rFonts w:eastAsia="Times New Roman"/>
                <w:color w:val="000000"/>
              </w:rPr>
              <w:tab/>
            </w:r>
          </w:hyperlink>
          <w:r w:rsidRPr="005E321E">
            <w:rPr>
              <w:rFonts w:eastAsia="Times New Roman"/>
              <w:color w:val="000000"/>
            </w:rPr>
            <w:t>9</w:t>
          </w:r>
        </w:p>
        <w:p w:rsidR="008B3B46" w:rsidRPr="005E321E" w:rsidRDefault="003C07AD">
          <w:pPr>
            <w:tabs>
              <w:tab w:val="right" w:pos="8296"/>
            </w:tabs>
            <w:rPr>
              <w:rFonts w:eastAsia="Times New Roman"/>
              <w:color w:val="000000"/>
            </w:rPr>
          </w:pPr>
          <w:r w:rsidRPr="005E321E">
            <w:fldChar w:fldCharType="begin"/>
          </w:r>
          <w:r w:rsidRPr="005E321E">
            <w:instrText xml:space="preserve"> HYPERLINK \l "_heading=h.3as4poj" </w:instrText>
          </w:r>
          <w:r w:rsidRPr="005E321E">
            <w:fldChar w:fldCharType="separate"/>
          </w:r>
          <w:r w:rsidRPr="005E321E">
            <w:rPr>
              <w:rFonts w:eastAsia="Times New Roman"/>
              <w:color w:val="000000"/>
            </w:rPr>
            <w:t>Figure 3: ER Diagram</w:t>
          </w:r>
          <w:r w:rsidRPr="005E321E">
            <w:rPr>
              <w:rFonts w:eastAsia="Times New Roman"/>
              <w:color w:val="000000"/>
            </w:rPr>
            <w:tab/>
            <w:t>10</w:t>
          </w:r>
        </w:p>
        <w:p w:rsidR="008B3B46" w:rsidRPr="005E321E" w:rsidRDefault="003C07AD">
          <w:pPr>
            <w:tabs>
              <w:tab w:val="right" w:pos="8296"/>
            </w:tabs>
            <w:rPr>
              <w:rFonts w:eastAsia="Times New Roman"/>
              <w:color w:val="000000"/>
            </w:rPr>
          </w:pPr>
          <w:r w:rsidRPr="005E321E">
            <w:fldChar w:fldCharType="end"/>
          </w:r>
          <w:hyperlink w:anchor="_heading=h.49x2ik5">
            <w:r w:rsidRPr="005E321E">
              <w:rPr>
                <w:rFonts w:eastAsia="Times New Roman"/>
                <w:color w:val="000000"/>
              </w:rPr>
              <w:t>Figure 4: Level 0-DFD</w:t>
            </w:r>
            <w:r w:rsidRPr="005E321E">
              <w:rPr>
                <w:rFonts w:eastAsia="Times New Roman"/>
                <w:color w:val="000000"/>
              </w:rPr>
              <w:tab/>
              <w:t>1</w:t>
            </w:r>
          </w:hyperlink>
          <w:r w:rsidRPr="005E321E">
            <w:rPr>
              <w:rFonts w:eastAsia="Times New Roman"/>
              <w:color w:val="000000"/>
            </w:rPr>
            <w:t>1</w:t>
          </w:r>
        </w:p>
        <w:p w:rsidR="008B3B46" w:rsidRPr="005E321E" w:rsidRDefault="003C07AD">
          <w:pPr>
            <w:tabs>
              <w:tab w:val="right" w:pos="8296"/>
            </w:tabs>
            <w:rPr>
              <w:rFonts w:eastAsia="Times New Roman"/>
              <w:color w:val="000000"/>
            </w:rPr>
          </w:pPr>
          <w:r w:rsidRPr="005E321E">
            <w:fldChar w:fldCharType="begin"/>
          </w:r>
          <w:r w:rsidRPr="005E321E">
            <w:instrText xml:space="preserve"> HYPERLINK \l "_heading=h.2p2csry" </w:instrText>
          </w:r>
          <w:r w:rsidRPr="005E321E">
            <w:fldChar w:fldCharType="separate"/>
          </w:r>
          <w:r w:rsidRPr="005E321E">
            <w:rPr>
              <w:rFonts w:eastAsia="Times New Roman"/>
              <w:color w:val="000000"/>
            </w:rPr>
            <w:t>Figure 5:Level 1-DFD</w:t>
          </w:r>
          <w:r w:rsidRPr="005E321E">
            <w:rPr>
              <w:rFonts w:eastAsia="Times New Roman"/>
              <w:color w:val="000000"/>
            </w:rPr>
            <w:tab/>
            <w:t>12</w:t>
          </w:r>
        </w:p>
        <w:p w:rsidR="008B3B46" w:rsidRPr="005E321E" w:rsidRDefault="003C07AD">
          <w:pPr>
            <w:tabs>
              <w:tab w:val="right" w:pos="8296"/>
            </w:tabs>
            <w:rPr>
              <w:rFonts w:eastAsia="Times New Roman"/>
              <w:color w:val="000000"/>
            </w:rPr>
          </w:pPr>
          <w:r w:rsidRPr="005E321E">
            <w:fldChar w:fldCharType="end"/>
          </w:r>
          <w:hyperlink w:anchor="_heading=h.147n2zr">
            <w:r w:rsidRPr="005E321E">
              <w:rPr>
                <w:rFonts w:eastAsia="Times New Roman"/>
                <w:color w:val="000000"/>
              </w:rPr>
              <w:t>Figure 6: Level 2-DFD</w:t>
            </w:r>
            <w:r w:rsidRPr="005E321E">
              <w:rPr>
                <w:rFonts w:eastAsia="Times New Roman"/>
                <w:color w:val="000000"/>
              </w:rPr>
              <w:tab/>
              <w:t>1</w:t>
            </w:r>
          </w:hyperlink>
          <w:r w:rsidRPr="005E321E">
            <w:rPr>
              <w:rFonts w:eastAsia="Times New Roman"/>
              <w:color w:val="000000"/>
            </w:rPr>
            <w:t>3</w:t>
          </w:r>
        </w:p>
        <w:p w:rsidR="008B3B46" w:rsidRPr="005E321E" w:rsidRDefault="00E8256F">
          <w:pPr>
            <w:tabs>
              <w:tab w:val="right" w:pos="8296"/>
            </w:tabs>
            <w:rPr>
              <w:rFonts w:eastAsia="Times New Roman"/>
              <w:color w:val="000000"/>
            </w:rPr>
          </w:pPr>
          <w:hyperlink w:anchor="_heading=h.ihv636">
            <w:r w:rsidR="003C07AD" w:rsidRPr="005E321E">
              <w:rPr>
                <w:rFonts w:eastAsia="Times New Roman"/>
                <w:color w:val="000000"/>
              </w:rPr>
              <w:t>Figure 7: Architectural Design</w:t>
            </w:r>
            <w:r w:rsidR="003C07AD" w:rsidRPr="005E321E">
              <w:rPr>
                <w:rFonts w:eastAsia="Times New Roman"/>
                <w:color w:val="000000"/>
              </w:rPr>
              <w:tab/>
              <w:t>1</w:t>
            </w:r>
          </w:hyperlink>
          <w:r w:rsidR="003C07AD" w:rsidRPr="005E321E">
            <w:rPr>
              <w:rFonts w:eastAsia="Times New Roman"/>
              <w:color w:val="000000"/>
            </w:rPr>
            <w:t>4</w:t>
          </w:r>
        </w:p>
        <w:p w:rsidR="008B3B46" w:rsidRPr="005E321E" w:rsidRDefault="003C07AD">
          <w:pPr>
            <w:tabs>
              <w:tab w:val="right" w:pos="8296"/>
            </w:tabs>
            <w:rPr>
              <w:rFonts w:eastAsia="Times New Roman"/>
              <w:color w:val="000000"/>
            </w:rPr>
          </w:pPr>
          <w:r w:rsidRPr="005E321E">
            <w:fldChar w:fldCharType="begin"/>
          </w:r>
          <w:r w:rsidRPr="005E321E">
            <w:instrText xml:space="preserve"> HYPERLINK \l "_heading=h.1hmsyys" </w:instrText>
          </w:r>
          <w:r w:rsidRPr="005E321E">
            <w:fldChar w:fldCharType="separate"/>
          </w:r>
          <w:r w:rsidRPr="005E321E">
            <w:rPr>
              <w:rFonts w:eastAsia="Times New Roman"/>
              <w:color w:val="000000"/>
            </w:rPr>
            <w:t>Figure 8: Interface Design-admin</w:t>
          </w:r>
          <w:r w:rsidRPr="005E321E">
            <w:rPr>
              <w:rFonts w:eastAsia="Times New Roman"/>
              <w:color w:val="000000"/>
            </w:rPr>
            <w:tab/>
            <w:t>15</w:t>
          </w:r>
        </w:p>
        <w:p w:rsidR="008B3B46" w:rsidRPr="005E321E" w:rsidRDefault="003C07AD">
          <w:pPr>
            <w:tabs>
              <w:tab w:val="right" w:pos="8296"/>
            </w:tabs>
            <w:rPr>
              <w:rFonts w:eastAsia="Times New Roman"/>
              <w:color w:val="000000"/>
            </w:rPr>
          </w:pPr>
          <w:r w:rsidRPr="005E321E">
            <w:fldChar w:fldCharType="end"/>
          </w:r>
          <w:r w:rsidRPr="005E321E">
            <w:fldChar w:fldCharType="begin"/>
          </w:r>
          <w:r w:rsidRPr="005E321E">
            <w:instrText xml:space="preserve"> HYPERLINK \l "_heading=h.3fwokq0" </w:instrText>
          </w:r>
          <w:r w:rsidRPr="005E321E">
            <w:fldChar w:fldCharType="separate"/>
          </w:r>
          <w:r w:rsidRPr="005E321E">
            <w:rPr>
              <w:rFonts w:eastAsia="Times New Roman"/>
              <w:color w:val="000000"/>
            </w:rPr>
            <w:t>Figure 9: physical DFD</w:t>
          </w:r>
          <w:r w:rsidRPr="005E321E">
            <w:rPr>
              <w:rFonts w:eastAsia="Times New Roman"/>
              <w:color w:val="000000"/>
            </w:rPr>
            <w:tab/>
            <w:t>15</w:t>
          </w:r>
        </w:p>
        <w:p w:rsidR="008B3B46" w:rsidRPr="005E321E" w:rsidRDefault="003C07AD">
          <w:r w:rsidRPr="005E321E">
            <w:fldChar w:fldCharType="end"/>
          </w:r>
        </w:p>
        <w:p w:rsidR="008B3B46" w:rsidRPr="005E321E" w:rsidRDefault="003C07AD">
          <w:r w:rsidRPr="005E321E">
            <w:fldChar w:fldCharType="end"/>
          </w:r>
        </w:p>
        <w:bookmarkStart w:id="5" w:name="_heading=h.tyjcwt" w:colFirst="0" w:colLast="0" w:displacedByCustomXml="next"/>
        <w:bookmarkEnd w:id="5" w:displacedByCustomXml="next"/>
      </w:sdtContent>
    </w:sdt>
    <w:p w:rsidR="008B3B46" w:rsidRPr="005E321E" w:rsidRDefault="008B3B46">
      <w:pPr>
        <w:rPr>
          <w:b/>
          <w:bCs/>
          <w:sz w:val="32"/>
          <w:szCs w:val="32"/>
        </w:rPr>
      </w:pPr>
    </w:p>
    <w:p w:rsidR="008B3B46" w:rsidRPr="005E321E" w:rsidRDefault="008B3B46">
      <w:pPr>
        <w:rPr>
          <w:b/>
          <w:bCs/>
          <w:sz w:val="32"/>
          <w:szCs w:val="32"/>
        </w:rPr>
      </w:pPr>
    </w:p>
    <w:p w:rsidR="008B3B46" w:rsidRPr="005E321E" w:rsidRDefault="008B3B46">
      <w:pPr>
        <w:rPr>
          <w:b/>
          <w:bCs/>
          <w:sz w:val="32"/>
          <w:szCs w:val="32"/>
        </w:rPr>
      </w:pPr>
    </w:p>
    <w:p w:rsidR="008B3B46" w:rsidRPr="005E321E" w:rsidRDefault="008B3B46">
      <w:pPr>
        <w:rPr>
          <w:b/>
          <w:bCs/>
          <w:sz w:val="32"/>
          <w:szCs w:val="32"/>
        </w:rPr>
      </w:pPr>
    </w:p>
    <w:p w:rsidR="008B3B46" w:rsidRPr="005E321E" w:rsidRDefault="008B3B46">
      <w:pPr>
        <w:rPr>
          <w:b/>
          <w:bCs/>
          <w:sz w:val="32"/>
          <w:szCs w:val="32"/>
        </w:rPr>
      </w:pPr>
    </w:p>
    <w:p w:rsidR="008B3B46" w:rsidRPr="005E321E" w:rsidRDefault="008B3B46">
      <w:pPr>
        <w:rPr>
          <w:b/>
          <w:bCs/>
          <w:sz w:val="32"/>
          <w:szCs w:val="32"/>
        </w:rPr>
      </w:pPr>
    </w:p>
    <w:p w:rsidR="008B3B46" w:rsidRPr="005E321E" w:rsidRDefault="008B3B46">
      <w:pPr>
        <w:rPr>
          <w:b/>
          <w:bCs/>
          <w:sz w:val="32"/>
          <w:szCs w:val="32"/>
        </w:rPr>
      </w:pPr>
    </w:p>
    <w:p w:rsidR="008B3B46" w:rsidRPr="005E321E" w:rsidRDefault="008B3B46">
      <w:pPr>
        <w:rPr>
          <w:b/>
          <w:bCs/>
          <w:sz w:val="32"/>
          <w:szCs w:val="32"/>
        </w:rPr>
      </w:pPr>
    </w:p>
    <w:p w:rsidR="008B3B46" w:rsidRPr="005E321E" w:rsidRDefault="008B3B46">
      <w:pPr>
        <w:rPr>
          <w:b/>
          <w:bCs/>
          <w:sz w:val="32"/>
          <w:szCs w:val="32"/>
        </w:rPr>
      </w:pPr>
    </w:p>
    <w:p w:rsidR="008B3B46" w:rsidRPr="005E321E" w:rsidRDefault="008B3B46">
      <w:pPr>
        <w:rPr>
          <w:b/>
          <w:bCs/>
          <w:sz w:val="32"/>
          <w:szCs w:val="32"/>
        </w:rPr>
      </w:pPr>
    </w:p>
    <w:p w:rsidR="008B3B46" w:rsidRPr="005E321E" w:rsidRDefault="008B3B46">
      <w:pPr>
        <w:rPr>
          <w:b/>
          <w:bCs/>
          <w:sz w:val="32"/>
          <w:szCs w:val="32"/>
        </w:rPr>
      </w:pPr>
    </w:p>
    <w:p w:rsidR="008B3B46" w:rsidRPr="005E321E" w:rsidRDefault="008B3B46">
      <w:pPr>
        <w:rPr>
          <w:b/>
          <w:bCs/>
          <w:sz w:val="32"/>
          <w:szCs w:val="32"/>
        </w:rPr>
      </w:pPr>
    </w:p>
    <w:p w:rsidR="008B3B46" w:rsidRPr="005E321E" w:rsidRDefault="008B3B46">
      <w:pPr>
        <w:rPr>
          <w:b/>
          <w:bCs/>
          <w:sz w:val="32"/>
          <w:szCs w:val="32"/>
        </w:rPr>
      </w:pPr>
    </w:p>
    <w:p w:rsidR="008B3B46" w:rsidRPr="005E321E" w:rsidRDefault="008B3B46">
      <w:pPr>
        <w:rPr>
          <w:b/>
          <w:bCs/>
          <w:sz w:val="32"/>
          <w:szCs w:val="32"/>
        </w:rPr>
      </w:pPr>
    </w:p>
    <w:p w:rsidR="008B3B46" w:rsidRPr="005E321E" w:rsidRDefault="008B3B46">
      <w:pPr>
        <w:rPr>
          <w:b/>
          <w:bCs/>
          <w:sz w:val="32"/>
          <w:szCs w:val="32"/>
        </w:rPr>
      </w:pPr>
    </w:p>
    <w:p w:rsidR="008B3B46" w:rsidRPr="005E321E" w:rsidRDefault="003C07AD">
      <w:pPr>
        <w:jc w:val="center"/>
        <w:rPr>
          <w:rFonts w:eastAsia="Times New Roman"/>
          <w:b/>
          <w:bCs/>
          <w:w w:val="99"/>
          <w:sz w:val="32"/>
          <w:szCs w:val="32"/>
        </w:rPr>
      </w:pPr>
      <w:r w:rsidRPr="005E321E">
        <w:rPr>
          <w:rFonts w:eastAsia="Times New Roman"/>
          <w:b/>
          <w:bCs/>
          <w:w w:val="99"/>
          <w:sz w:val="32"/>
          <w:szCs w:val="32"/>
        </w:rPr>
        <w:t>LIST OF TABLES</w:t>
      </w:r>
    </w:p>
    <w:sdt>
      <w:sdtPr>
        <w:id w:val="1512577287"/>
        <w:docPartObj>
          <w:docPartGallery w:val="Table of Contents"/>
          <w:docPartUnique/>
        </w:docPartObj>
      </w:sdtPr>
      <w:sdtEndPr/>
      <w:sdtContent>
        <w:p w:rsidR="008B3B46" w:rsidRPr="005E321E" w:rsidRDefault="003C07AD">
          <w:pPr>
            <w:tabs>
              <w:tab w:val="right" w:pos="8296"/>
            </w:tabs>
            <w:rPr>
              <w:rFonts w:eastAsia="Times New Roman"/>
              <w:color w:val="000000"/>
            </w:rPr>
          </w:pPr>
          <w:r w:rsidRPr="005E321E">
            <w:fldChar w:fldCharType="begin"/>
          </w:r>
          <w:r w:rsidRPr="005E321E">
            <w:instrText xml:space="preserve"> TOC \h \u \z \t "Heading 1,1,Heading 2,2,Heading 3,3,Heading 4,4,Heading 5,5,Heading 6,6,"</w:instrText>
          </w:r>
          <w:r w:rsidRPr="005E321E">
            <w:fldChar w:fldCharType="separate"/>
          </w:r>
          <w:r w:rsidRPr="005E321E">
            <w:fldChar w:fldCharType="begin"/>
          </w:r>
          <w:r w:rsidRPr="005E321E">
            <w:instrText xml:space="preserve"> HYPERLINK \l "_heading=h.1y810tw" </w:instrText>
          </w:r>
          <w:r w:rsidRPr="005E321E">
            <w:fldChar w:fldCharType="separate"/>
          </w:r>
          <w:r w:rsidRPr="005E321E">
            <w:t>Table</w:t>
          </w:r>
          <w:r w:rsidRPr="005E321E">
            <w:rPr>
              <w:rFonts w:eastAsia="Times New Roman"/>
              <w:color w:val="000000"/>
            </w:rPr>
            <w:t xml:space="preserve"> 1: Gantt chart for Room Rental Servive</w:t>
          </w:r>
          <w:r w:rsidRPr="005E321E">
            <w:rPr>
              <w:rFonts w:eastAsia="Times New Roman"/>
              <w:color w:val="000000"/>
            </w:rPr>
            <w:tab/>
            <w:t>8</w:t>
          </w:r>
        </w:p>
        <w:p w:rsidR="008B3B46" w:rsidRPr="005E321E" w:rsidRDefault="003C07AD">
          <w:pPr>
            <w:tabs>
              <w:tab w:val="right" w:pos="8296"/>
            </w:tabs>
            <w:rPr>
              <w:rFonts w:eastAsia="Times New Roman"/>
              <w:color w:val="000000"/>
            </w:rPr>
          </w:pPr>
          <w:r w:rsidRPr="005E321E">
            <w:fldChar w:fldCharType="end"/>
          </w:r>
          <w:hyperlink w:anchor="_heading=h.49x2ik5">
            <w:r w:rsidRPr="005E321E">
              <w:t>Table</w:t>
            </w:r>
            <w:r w:rsidRPr="005E321E">
              <w:rPr>
                <w:rFonts w:eastAsia="Times New Roman"/>
                <w:color w:val="000000"/>
              </w:rPr>
              <w:t xml:space="preserve"> 2: Unit Testing </w:t>
            </w:r>
            <w:r w:rsidRPr="005E321E">
              <w:rPr>
                <w:rFonts w:eastAsia="Times New Roman"/>
                <w:color w:val="000000"/>
              </w:rPr>
              <w:tab/>
            </w:r>
          </w:hyperlink>
          <w:r w:rsidRPr="005E321E">
            <w:rPr>
              <w:rFonts w:eastAsia="Times New Roman"/>
              <w:color w:val="000000"/>
            </w:rPr>
            <w:t>20</w:t>
          </w:r>
        </w:p>
        <w:p w:rsidR="008B3B46" w:rsidRPr="005E321E" w:rsidRDefault="003C07AD">
          <w:pPr>
            <w:tabs>
              <w:tab w:val="right" w:pos="8296"/>
            </w:tabs>
            <w:rPr>
              <w:rFonts w:eastAsia="Times New Roman"/>
              <w:color w:val="000000"/>
            </w:rPr>
          </w:pPr>
          <w:r w:rsidRPr="005E321E">
            <w:fldChar w:fldCharType="begin"/>
          </w:r>
          <w:r w:rsidRPr="005E321E">
            <w:instrText xml:space="preserve"> HYPERLINK \l "_heading=h.3as4poj" </w:instrText>
          </w:r>
          <w:r w:rsidRPr="005E321E">
            <w:fldChar w:fldCharType="separate"/>
          </w:r>
          <w:r w:rsidRPr="005E321E">
            <w:t>Table</w:t>
          </w:r>
          <w:r w:rsidRPr="005E321E">
            <w:rPr>
              <w:rFonts w:eastAsia="Times New Roman"/>
              <w:color w:val="000000"/>
            </w:rPr>
            <w:t xml:space="preserve"> 3: System Testing-login</w:t>
          </w:r>
          <w:r w:rsidRPr="005E321E">
            <w:rPr>
              <w:rFonts w:eastAsia="Times New Roman"/>
              <w:color w:val="000000"/>
            </w:rPr>
            <w:tab/>
            <w:t>21</w:t>
          </w:r>
        </w:p>
        <w:p w:rsidR="008B3B46" w:rsidRPr="005E321E" w:rsidRDefault="003C07AD">
          <w:pPr>
            <w:tabs>
              <w:tab w:val="right" w:pos="8296"/>
            </w:tabs>
            <w:rPr>
              <w:rFonts w:eastAsia="Times New Roman"/>
              <w:color w:val="000000"/>
            </w:rPr>
          </w:pPr>
          <w:r w:rsidRPr="005E321E">
            <w:fldChar w:fldCharType="end"/>
          </w:r>
          <w:hyperlink w:anchor="_heading=h.49x2ik5">
            <w:r w:rsidRPr="005E321E">
              <w:t>Table</w:t>
            </w:r>
            <w:r w:rsidRPr="005E321E">
              <w:rPr>
                <w:rFonts w:eastAsia="Times New Roman"/>
                <w:color w:val="000000"/>
              </w:rPr>
              <w:t xml:space="preserve"> 4: System Testing-registration</w:t>
            </w:r>
            <w:r w:rsidRPr="005E321E">
              <w:rPr>
                <w:rFonts w:eastAsia="Times New Roman"/>
                <w:color w:val="000000"/>
              </w:rPr>
              <w:tab/>
              <w:t>2</w:t>
            </w:r>
          </w:hyperlink>
          <w:r w:rsidRPr="005E321E">
            <w:rPr>
              <w:rFonts w:eastAsia="Times New Roman"/>
              <w:color w:val="000000"/>
            </w:rPr>
            <w:t>3</w:t>
          </w:r>
        </w:p>
        <w:p w:rsidR="008B3B46" w:rsidRPr="005E321E" w:rsidRDefault="003C07AD">
          <w:pPr>
            <w:tabs>
              <w:tab w:val="right" w:pos="8296"/>
            </w:tabs>
            <w:rPr>
              <w:rFonts w:eastAsia="Times New Roman"/>
              <w:color w:val="000000"/>
            </w:rPr>
          </w:pPr>
          <w:r w:rsidRPr="005E321E">
            <w:fldChar w:fldCharType="begin"/>
          </w:r>
          <w:r w:rsidRPr="005E321E">
            <w:instrText xml:space="preserve"> HYPERLINK \l "_heading=h.2p2csry" </w:instrText>
          </w:r>
          <w:r w:rsidRPr="005E321E">
            <w:fldChar w:fldCharType="separate"/>
          </w:r>
          <w:r w:rsidRPr="005E321E">
            <w:t>Table</w:t>
          </w:r>
          <w:r w:rsidRPr="005E321E">
            <w:rPr>
              <w:rFonts w:eastAsia="Times New Roman"/>
              <w:color w:val="000000"/>
            </w:rPr>
            <w:t xml:space="preserve"> 5: System Testing-Add To Cart button</w:t>
          </w:r>
          <w:r w:rsidRPr="005E321E">
            <w:rPr>
              <w:rFonts w:eastAsia="Times New Roman"/>
              <w:color w:val="000000"/>
            </w:rPr>
            <w:tab/>
            <w:t>24</w:t>
          </w:r>
        </w:p>
        <w:p w:rsidR="008B3B46" w:rsidRPr="005E321E" w:rsidRDefault="003C07AD">
          <w:pPr>
            <w:tabs>
              <w:tab w:val="right" w:pos="8296"/>
            </w:tabs>
          </w:pPr>
          <w:r w:rsidRPr="005E321E">
            <w:fldChar w:fldCharType="end"/>
          </w:r>
        </w:p>
        <w:p w:rsidR="008B3B46" w:rsidRPr="005E321E" w:rsidRDefault="003C07AD">
          <w:pPr>
            <w:jc w:val="center"/>
          </w:pPr>
          <w:r w:rsidRPr="005E321E">
            <w:fldChar w:fldCharType="end"/>
          </w:r>
        </w:p>
      </w:sdtContent>
    </w:sdt>
    <w:p w:rsidR="008B3B46" w:rsidRPr="005E321E" w:rsidRDefault="008B3B46"/>
    <w:p w:rsidR="008B3B46" w:rsidRPr="005E321E" w:rsidRDefault="008B3B46"/>
    <w:p w:rsidR="008B3B46" w:rsidRPr="005E321E" w:rsidRDefault="008B3B46"/>
    <w:p w:rsidR="008B3B46" w:rsidRPr="005E321E" w:rsidRDefault="008B3B46"/>
    <w:p w:rsidR="008B3B46" w:rsidRPr="005E321E" w:rsidRDefault="008B3B46"/>
    <w:p w:rsidR="008B3B46" w:rsidRPr="005E321E" w:rsidRDefault="008B3B46"/>
    <w:p w:rsidR="008B3B46" w:rsidRPr="005E321E" w:rsidRDefault="008B3B46"/>
    <w:p w:rsidR="008B3B46" w:rsidRPr="005E321E" w:rsidRDefault="008B3B46"/>
    <w:p w:rsidR="008B3B46" w:rsidRPr="005E321E" w:rsidRDefault="008B3B46"/>
    <w:p w:rsidR="008B3B46" w:rsidRPr="005E321E" w:rsidRDefault="008B3B46"/>
    <w:p w:rsidR="008B3B46" w:rsidRPr="005E321E" w:rsidRDefault="008B3B46">
      <w:pPr>
        <w:pStyle w:val="Heading1"/>
        <w:ind w:left="0" w:firstLine="0"/>
      </w:pPr>
    </w:p>
    <w:p w:rsidR="008B3B46" w:rsidRPr="005E321E" w:rsidRDefault="008B3B46">
      <w:pPr>
        <w:pStyle w:val="Heading1"/>
        <w:ind w:left="0" w:firstLine="0"/>
      </w:pPr>
    </w:p>
    <w:p w:rsidR="008B3B46" w:rsidRPr="005E321E" w:rsidRDefault="008B3B46">
      <w:pPr>
        <w:pStyle w:val="Heading1"/>
        <w:ind w:left="0" w:firstLine="0"/>
      </w:pPr>
    </w:p>
    <w:p w:rsidR="008B3B46" w:rsidRPr="005E321E" w:rsidRDefault="008B3B46">
      <w:pPr>
        <w:pStyle w:val="Heading1"/>
        <w:ind w:left="0" w:firstLine="0"/>
      </w:pPr>
    </w:p>
    <w:p w:rsidR="008B3B46" w:rsidRPr="005E321E" w:rsidRDefault="008B3B46"/>
    <w:p w:rsidR="008B3B46" w:rsidRPr="005E321E" w:rsidRDefault="008B3B46"/>
    <w:p w:rsidR="008B3B46" w:rsidRPr="005E321E" w:rsidRDefault="008B3B46">
      <w:pPr>
        <w:pStyle w:val="Heading1"/>
        <w:ind w:left="0" w:firstLine="0"/>
        <w:sectPr w:rsidR="008B3B46" w:rsidRPr="005E321E">
          <w:footerReference w:type="default" r:id="rId15"/>
          <w:footerReference w:type="first" r:id="rId16"/>
          <w:pgSz w:w="11906" w:h="16838"/>
          <w:pgMar w:top="1440" w:right="1440" w:bottom="1440" w:left="1800" w:header="720" w:footer="720" w:gutter="0"/>
          <w:pgNumType w:fmt="lowerRoman" w:start="1"/>
          <w:cols w:space="720"/>
          <w:titlePg/>
        </w:sectPr>
      </w:pPr>
    </w:p>
    <w:p w:rsidR="008B3B46" w:rsidRPr="005E321E" w:rsidRDefault="003C07AD">
      <w:pPr>
        <w:ind w:right="-339"/>
        <w:jc w:val="center"/>
        <w:rPr>
          <w:rFonts w:eastAsia="Times New Roman"/>
          <w:b/>
          <w:bCs/>
          <w:sz w:val="32"/>
          <w:szCs w:val="32"/>
        </w:rPr>
      </w:pPr>
      <w:bookmarkStart w:id="6" w:name="_heading=h.1t3h5sf" w:colFirst="0" w:colLast="0"/>
      <w:bookmarkEnd w:id="6"/>
      <w:r w:rsidRPr="005E321E">
        <w:rPr>
          <w:rFonts w:eastAsia="Times New Roman"/>
          <w:b/>
          <w:bCs/>
          <w:sz w:val="32"/>
          <w:szCs w:val="32"/>
        </w:rPr>
        <w:lastRenderedPageBreak/>
        <w:t>CHAPTER: 1</w:t>
      </w:r>
    </w:p>
    <w:p w:rsidR="008B3B46" w:rsidRPr="005E321E" w:rsidRDefault="008B3B46">
      <w:pPr>
        <w:ind w:right="-339"/>
        <w:rPr>
          <w:rFonts w:eastAsia="Times New Roman"/>
          <w:b/>
          <w:bCs/>
          <w:sz w:val="20"/>
          <w:szCs w:val="20"/>
        </w:rPr>
      </w:pPr>
    </w:p>
    <w:p w:rsidR="008B3B46" w:rsidRPr="005E321E" w:rsidRDefault="003C07AD">
      <w:pPr>
        <w:ind w:left="3460"/>
        <w:rPr>
          <w:rFonts w:eastAsia="Times New Roman"/>
          <w:b/>
          <w:bCs/>
          <w:sz w:val="32"/>
          <w:szCs w:val="32"/>
        </w:rPr>
      </w:pPr>
      <w:r w:rsidRPr="005E321E">
        <w:rPr>
          <w:rFonts w:eastAsia="Times New Roman"/>
          <w:b/>
          <w:bCs/>
          <w:sz w:val="32"/>
          <w:szCs w:val="32"/>
        </w:rPr>
        <w:t>INTRODUCTION</w:t>
      </w:r>
    </w:p>
    <w:p w:rsidR="008B3B46" w:rsidRPr="005E321E" w:rsidRDefault="008B3B46">
      <w:pPr>
        <w:ind w:left="3460"/>
        <w:rPr>
          <w:rFonts w:eastAsia="Times New Roman"/>
          <w:b/>
          <w:bCs/>
          <w:sz w:val="32"/>
          <w:szCs w:val="32"/>
        </w:rPr>
      </w:pPr>
    </w:p>
    <w:p w:rsidR="008B3B46" w:rsidRPr="005E321E" w:rsidRDefault="003C07AD">
      <w:pPr>
        <w:pStyle w:val="Heading2"/>
        <w:numPr>
          <w:ilvl w:val="1"/>
          <w:numId w:val="1"/>
        </w:numPr>
      </w:pPr>
      <w:r w:rsidRPr="005E321E">
        <w:t>Introduction</w:t>
      </w:r>
    </w:p>
    <w:p w:rsidR="00FF61D0" w:rsidRPr="005E321E" w:rsidRDefault="00FF61D0" w:rsidP="00754E71">
      <w:pPr>
        <w:pStyle w:val="Heading1"/>
        <w:ind w:left="0" w:firstLine="0"/>
        <w:rPr>
          <w:b w:val="0"/>
          <w:sz w:val="24"/>
          <w:szCs w:val="24"/>
        </w:rPr>
      </w:pPr>
      <w:r w:rsidRPr="005E321E">
        <w:rPr>
          <w:b w:val="0"/>
          <w:sz w:val="24"/>
          <w:szCs w:val="24"/>
        </w:rPr>
        <w:t>In the modern age of technology, the internet has become an integral part of daily life, simplifying tasks and improving accessibility. With advancements in online systems, traditional voting processes are transitioning to digital platforms for greater convenience and efficiency. The Online Voting System is designed to address the challenges of managing elections by providing a secure, fast, and transparent voting process for both users and administrators.</w:t>
      </w:r>
      <w:r w:rsidR="00754E71" w:rsidRPr="005E321E">
        <w:rPr>
          <w:b w:val="0"/>
          <w:sz w:val="24"/>
          <w:szCs w:val="24"/>
        </w:rPr>
        <w:t xml:space="preserve"> </w:t>
      </w:r>
      <w:r w:rsidR="00353FCF">
        <w:rPr>
          <w:b w:val="0"/>
          <w:sz w:val="24"/>
          <w:szCs w:val="24"/>
        </w:rPr>
        <w:t>[1]</w:t>
      </w:r>
      <w:r w:rsidRPr="005E321E">
        <w:rPr>
          <w:b w:val="0"/>
          <w:sz w:val="24"/>
          <w:szCs w:val="24"/>
        </w:rPr>
        <w:t xml:space="preserve">This system allows users to register themselves, update their profiles, and participate in elections from anywhere with an internet connection. Admins can create and manage elections, define time durations, and handle candidate registrations. Candidates can select their desired election posts, and results are automatically published for both users and administrators after the election period ends. The system benefits all participants by making the voting process simple, reliable, and accessible. For administrators, managing elections becomes more organized and efficient, while voters enjoy the convenience of participating remotely. With dynamic features powered by PHP, JavaScript, HTML, and CSS, the system ensures a user-friendly and secure experience for all. </w:t>
      </w:r>
    </w:p>
    <w:p w:rsidR="00FF61D0" w:rsidRPr="005E321E" w:rsidRDefault="00FF61D0" w:rsidP="00754E71">
      <w:pPr>
        <w:pStyle w:val="Heading1"/>
        <w:ind w:left="0" w:firstLine="0"/>
        <w:rPr>
          <w:b w:val="0"/>
          <w:sz w:val="24"/>
          <w:szCs w:val="24"/>
        </w:rPr>
      </w:pPr>
      <w:r w:rsidRPr="005E321E">
        <w:rPr>
          <w:b w:val="0"/>
          <w:sz w:val="24"/>
          <w:szCs w:val="24"/>
        </w:rPr>
        <w:t>Promoting smart technology, this system helps organizations, institutions, and communities streamline their election processes and encourages greater participation through its intuitive design. Registration is mandatory for all users, ensuring a structured record-keeping and enhancing system integrity.</w:t>
      </w:r>
    </w:p>
    <w:p w:rsidR="008B3B46" w:rsidRPr="005E321E" w:rsidRDefault="003C07AD" w:rsidP="00FD49A5">
      <w:pPr>
        <w:pStyle w:val="Heading1"/>
        <w:ind w:left="0" w:firstLine="0"/>
      </w:pPr>
      <w:r w:rsidRPr="005E321E">
        <w:t>1.2 Problem Statement</w:t>
      </w:r>
    </w:p>
    <w:p w:rsidR="00E96B56" w:rsidRPr="005E321E" w:rsidRDefault="00E96B56" w:rsidP="00E96B56">
      <w:bookmarkStart w:id="7" w:name="_heading=h.2s8eyo1" w:colFirst="0" w:colLast="0"/>
      <w:bookmarkEnd w:id="7"/>
      <w:r w:rsidRPr="005E321E">
        <w:t>Traditional voting methods like paper-based or in-person voting can be slow, inconvenient, and prone to mistakes. People may find it hard to vote due to distance, long queues, or scheduling conflicts, leading to low voter participation. For election administrators, managing everything manually is time-consuming and increases the chances of errors in counting votes or verifying voter details.</w:t>
      </w:r>
    </w:p>
    <w:p w:rsidR="00E96B56" w:rsidRPr="005E321E" w:rsidRDefault="00E96B56" w:rsidP="00E96B56"/>
    <w:p w:rsidR="008B3B46" w:rsidRPr="005E321E" w:rsidRDefault="00E96B56">
      <w:r w:rsidRPr="005E321E">
        <w:t>There is a need for an easy-to-use, secure online system where people can vote from anywhere, and admins can manage elections quickly and accurately. The Online Voting System solves these issues, making voting faster, more accessible, and reliable for everyone involved.</w:t>
      </w:r>
    </w:p>
    <w:p w:rsidR="00E96B56" w:rsidRPr="005E321E" w:rsidRDefault="00E96B56"/>
    <w:p w:rsidR="008B3B46" w:rsidRPr="005E321E" w:rsidRDefault="003C07AD">
      <w:pPr>
        <w:pStyle w:val="Heading2"/>
      </w:pPr>
      <w:r w:rsidRPr="005E321E">
        <w:t>1.3 Objectives</w:t>
      </w:r>
    </w:p>
    <w:p w:rsidR="008B3B46" w:rsidRPr="005E321E" w:rsidRDefault="003C07AD">
      <w:pPr>
        <w:ind w:right="6"/>
      </w:pPr>
      <w:r w:rsidRPr="005E321E">
        <w:t>The</w:t>
      </w:r>
      <w:r w:rsidRPr="005E321E">
        <w:rPr>
          <w:sz w:val="28"/>
          <w:szCs w:val="28"/>
        </w:rPr>
        <w:t xml:space="preserve"> </w:t>
      </w:r>
      <w:r w:rsidRPr="005E321E">
        <w:t xml:space="preserve">objectives of the </w:t>
      </w:r>
      <w:r w:rsidR="00E05534" w:rsidRPr="005E321E">
        <w:t xml:space="preserve">online voting system </w:t>
      </w:r>
      <w:r w:rsidRPr="005E321E">
        <w:t>application are as follows:</w:t>
      </w:r>
    </w:p>
    <w:p w:rsidR="00143FBB" w:rsidRPr="005E321E" w:rsidRDefault="00143FBB" w:rsidP="00143FBB">
      <w:pPr>
        <w:numPr>
          <w:ilvl w:val="0"/>
          <w:numId w:val="2"/>
        </w:numPr>
        <w:spacing w:before="0"/>
        <w:rPr>
          <w:color w:val="000000"/>
          <w:sz w:val="28"/>
          <w:szCs w:val="28"/>
        </w:rPr>
      </w:pPr>
      <w:r w:rsidRPr="005E321E">
        <w:rPr>
          <w:rFonts w:eastAsia="Times New Roman"/>
          <w:b/>
          <w:color w:val="000000"/>
        </w:rPr>
        <w:t>Ensure Secure User Authentication:</w:t>
      </w:r>
      <w:r w:rsidRPr="005E321E">
        <w:rPr>
          <w:rFonts w:eastAsia="Times New Roman"/>
          <w:color w:val="000000"/>
        </w:rPr>
        <w:t xml:space="preserve"> Implement a robust login system to securely authenticate users, protecting their personal information and ensuring only authorized individuals can access the voting platform.</w:t>
      </w:r>
    </w:p>
    <w:p w:rsidR="00143FBB" w:rsidRPr="005E321E" w:rsidRDefault="00143FBB" w:rsidP="00143FBB">
      <w:pPr>
        <w:numPr>
          <w:ilvl w:val="0"/>
          <w:numId w:val="2"/>
        </w:numPr>
        <w:spacing w:before="0"/>
      </w:pPr>
      <w:r w:rsidRPr="005E321E">
        <w:rPr>
          <w:rFonts w:eastAsia="Times New Roman"/>
          <w:b/>
          <w:color w:val="000000"/>
        </w:rPr>
        <w:t>Efficient Election Management:</w:t>
      </w:r>
      <w:r w:rsidRPr="005E321E">
        <w:rPr>
          <w:rFonts w:eastAsia="Times New Roman"/>
          <w:color w:val="000000"/>
        </w:rPr>
        <w:t xml:space="preserve"> Provide a streamlined interface for administrators to easily manage and display available elections, allowing users to view, select, and participate in relevant elections.</w:t>
      </w:r>
    </w:p>
    <w:p w:rsidR="00143FBB" w:rsidRPr="005E321E" w:rsidRDefault="00143FBB" w:rsidP="00143FBB">
      <w:pPr>
        <w:numPr>
          <w:ilvl w:val="0"/>
          <w:numId w:val="2"/>
        </w:numPr>
        <w:spacing w:before="0"/>
      </w:pPr>
      <w:r w:rsidRPr="005E321E">
        <w:rPr>
          <w:rFonts w:eastAsia="Times New Roman"/>
          <w:b/>
          <w:color w:val="000000"/>
        </w:rPr>
        <w:t>Facilitate a Seamless Voting Mechanism:</w:t>
      </w:r>
      <w:r w:rsidRPr="005E321E">
        <w:rPr>
          <w:rFonts w:eastAsia="Times New Roman"/>
          <w:color w:val="000000"/>
        </w:rPr>
        <w:t xml:space="preserve"> Allow users to cast votes for their preferred candidates or options with ease, ensuring the voting process is simple, secure, and error-free.</w:t>
      </w:r>
    </w:p>
    <w:p w:rsidR="008B3B46" w:rsidRPr="005E321E" w:rsidRDefault="00143FBB" w:rsidP="00143FBB">
      <w:pPr>
        <w:numPr>
          <w:ilvl w:val="0"/>
          <w:numId w:val="2"/>
        </w:numPr>
        <w:spacing w:before="0"/>
      </w:pPr>
      <w:r w:rsidRPr="005E321E">
        <w:rPr>
          <w:rFonts w:eastAsia="Times New Roman"/>
          <w:b/>
          <w:color w:val="000000"/>
        </w:rPr>
        <w:t>User-Friendly Dashboard for Voting Status:</w:t>
      </w:r>
      <w:r w:rsidRPr="005E321E">
        <w:rPr>
          <w:rFonts w:eastAsia="Times New Roman"/>
          <w:color w:val="000000"/>
        </w:rPr>
        <w:t xml:space="preserve"> Offer a user-friendly dashboard that provides users with real-time updates on their voting status and easy navigation through the system, enhancing their overall experience</w:t>
      </w:r>
      <w:r w:rsidR="003C07AD" w:rsidRPr="005E321E">
        <w:rPr>
          <w:rFonts w:eastAsia="Times New Roman"/>
          <w:color w:val="000000"/>
        </w:rPr>
        <w:t>.</w:t>
      </w:r>
    </w:p>
    <w:p w:rsidR="00143FBB" w:rsidRPr="005E321E" w:rsidRDefault="00143FBB"/>
    <w:p w:rsidR="008B3B46" w:rsidRPr="005E321E" w:rsidRDefault="003C07AD">
      <w:pPr>
        <w:pStyle w:val="Heading2"/>
      </w:pPr>
      <w:r w:rsidRPr="005E321E">
        <w:t>1.4 Scope and Limitation</w:t>
      </w:r>
    </w:p>
    <w:p w:rsidR="008B3B46" w:rsidRPr="005E321E" w:rsidRDefault="003C07AD">
      <w:pPr>
        <w:rPr>
          <w:b/>
        </w:rPr>
      </w:pPr>
      <w:r w:rsidRPr="005E321E">
        <w:rPr>
          <w:b/>
        </w:rPr>
        <w:t>1.4.1 Scope</w:t>
      </w:r>
    </w:p>
    <w:p w:rsidR="008B3B46" w:rsidRPr="005E321E" w:rsidRDefault="004B6F55" w:rsidP="004B6F55">
      <w:pPr>
        <w:numPr>
          <w:ilvl w:val="0"/>
          <w:numId w:val="3"/>
        </w:numPr>
        <w:spacing w:before="0"/>
        <w:ind w:right="6"/>
      </w:pPr>
      <w:r w:rsidRPr="005E321E">
        <w:rPr>
          <w:rFonts w:eastAsia="Times New Roman"/>
          <w:color w:val="000000"/>
        </w:rPr>
        <w:t>Secure user registration and login to ensure only authorized access.</w:t>
      </w:r>
      <w:r w:rsidR="003C07AD" w:rsidRPr="005E321E">
        <w:rPr>
          <w:rFonts w:eastAsia="Times New Roman"/>
          <w:color w:val="000000"/>
        </w:rPr>
        <w:t>.</w:t>
      </w:r>
    </w:p>
    <w:p w:rsidR="008B3B46" w:rsidRPr="005E321E" w:rsidRDefault="004B6F55" w:rsidP="004B6F55">
      <w:pPr>
        <w:numPr>
          <w:ilvl w:val="0"/>
          <w:numId w:val="3"/>
        </w:numPr>
        <w:spacing w:before="0"/>
        <w:ind w:right="6"/>
      </w:pPr>
      <w:r w:rsidRPr="005E321E">
        <w:rPr>
          <w:rFonts w:eastAsia="Times New Roman"/>
          <w:color w:val="000000"/>
        </w:rPr>
        <w:t>Admins can create, manage, and update elections with customizable settings.</w:t>
      </w:r>
    </w:p>
    <w:p w:rsidR="004B6F55" w:rsidRPr="005E321E" w:rsidRDefault="004B6F55" w:rsidP="004B6F55">
      <w:pPr>
        <w:numPr>
          <w:ilvl w:val="0"/>
          <w:numId w:val="3"/>
        </w:numPr>
        <w:spacing w:before="0"/>
        <w:rPr>
          <w:rFonts w:eastAsia="Times New Roman"/>
          <w:color w:val="000000"/>
        </w:rPr>
      </w:pPr>
      <w:r w:rsidRPr="005E321E">
        <w:rPr>
          <w:rFonts w:eastAsia="Times New Roman"/>
          <w:color w:val="000000"/>
        </w:rPr>
        <w:t>Users can easily cast votes securely and anonymously for candidates or options.</w:t>
      </w:r>
    </w:p>
    <w:p w:rsidR="004B6F55" w:rsidRPr="005E321E" w:rsidRDefault="004B6F55" w:rsidP="004B6F55">
      <w:pPr>
        <w:numPr>
          <w:ilvl w:val="0"/>
          <w:numId w:val="3"/>
        </w:numPr>
        <w:spacing w:before="0"/>
        <w:rPr>
          <w:rFonts w:eastAsia="Times New Roman"/>
          <w:color w:val="000000"/>
        </w:rPr>
      </w:pPr>
      <w:r w:rsidRPr="005E321E">
        <w:rPr>
          <w:rFonts w:eastAsia="Times New Roman"/>
          <w:color w:val="000000"/>
        </w:rPr>
        <w:t>Automatic vote tallying and real-time result display on user and admin dashboards.</w:t>
      </w:r>
    </w:p>
    <w:p w:rsidR="004B6F55" w:rsidRPr="005E321E" w:rsidRDefault="004B6F55" w:rsidP="004B6F55">
      <w:pPr>
        <w:numPr>
          <w:ilvl w:val="0"/>
          <w:numId w:val="3"/>
        </w:numPr>
        <w:spacing w:before="0"/>
        <w:rPr>
          <w:rFonts w:eastAsia="Times New Roman"/>
          <w:color w:val="000000"/>
        </w:rPr>
      </w:pPr>
      <w:r w:rsidRPr="005E321E">
        <w:rPr>
          <w:rFonts w:eastAsia="Times New Roman"/>
          <w:color w:val="000000"/>
        </w:rPr>
        <w:t>Protection of voter information using encryption and secure protocols.</w:t>
      </w:r>
    </w:p>
    <w:p w:rsidR="008B3B46" w:rsidRPr="005E321E" w:rsidRDefault="004B6F55" w:rsidP="004B6F55">
      <w:pPr>
        <w:numPr>
          <w:ilvl w:val="0"/>
          <w:numId w:val="3"/>
        </w:numPr>
        <w:spacing w:before="0"/>
        <w:rPr>
          <w:rFonts w:eastAsia="Times New Roman"/>
          <w:color w:val="000000"/>
        </w:rPr>
      </w:pPr>
      <w:r w:rsidRPr="005E321E">
        <w:rPr>
          <w:rFonts w:eastAsia="Times New Roman"/>
          <w:color w:val="000000"/>
        </w:rPr>
        <w:t>Personalized dashboard for users to manage profiles and track voting history.</w:t>
      </w:r>
      <w:r w:rsidR="003C07AD" w:rsidRPr="005E321E">
        <w:rPr>
          <w:rFonts w:eastAsia="Times New Roman"/>
          <w:color w:val="000000"/>
        </w:rPr>
        <w:t>.</w:t>
      </w:r>
    </w:p>
    <w:p w:rsidR="008B3B46" w:rsidRPr="005E321E" w:rsidRDefault="008B3B46">
      <w:pPr>
        <w:spacing w:before="0"/>
        <w:ind w:left="360"/>
        <w:rPr>
          <w:rFonts w:eastAsia="Times New Roman"/>
          <w:color w:val="000000"/>
        </w:rPr>
      </w:pPr>
    </w:p>
    <w:p w:rsidR="008B3B46" w:rsidRPr="005E321E" w:rsidRDefault="003C07AD">
      <w:pPr>
        <w:rPr>
          <w:b/>
        </w:rPr>
      </w:pPr>
      <w:r w:rsidRPr="005E321E">
        <w:rPr>
          <w:b/>
        </w:rPr>
        <w:lastRenderedPageBreak/>
        <w:t>1.4.2 Limitation</w:t>
      </w:r>
    </w:p>
    <w:p w:rsidR="003277C5" w:rsidRPr="005E321E" w:rsidRDefault="003277C5" w:rsidP="003277C5">
      <w:pPr>
        <w:spacing w:before="0"/>
      </w:pPr>
      <w:r w:rsidRPr="005E321E">
        <w:t>The Online Voting System has a few limitations. It depends on internet access, which can be an issue for people in areas with poor or no connection. Technical problems like system crashes or bugs could disrupt voting and delay results. Even though security is in place, there's always a risk of hacking or data leaks, which could affect voter information. Verifying voters accurately can also be tough, as fake registrations or weak security may cause issues. The system might be difficult for people who aren't tech-savvy, making it less accessible for some. Legal rules may prevent the system from being used in certain areas or elections. Lastly, some people might not trust online voting, which could lower participation.</w:t>
      </w:r>
    </w:p>
    <w:p w:rsidR="003277C5" w:rsidRPr="005E321E" w:rsidRDefault="003277C5" w:rsidP="003277C5">
      <w:pPr>
        <w:spacing w:before="0"/>
      </w:pPr>
    </w:p>
    <w:p w:rsidR="003277C5" w:rsidRPr="005E321E" w:rsidRDefault="003277C5" w:rsidP="003277C5">
      <w:pPr>
        <w:spacing w:before="0"/>
      </w:pPr>
    </w:p>
    <w:p w:rsidR="003277C5" w:rsidRPr="005E321E" w:rsidRDefault="003277C5" w:rsidP="003277C5">
      <w:pPr>
        <w:spacing w:before="0"/>
      </w:pPr>
    </w:p>
    <w:p w:rsidR="003277C5" w:rsidRPr="005E321E" w:rsidRDefault="003277C5" w:rsidP="003277C5">
      <w:pPr>
        <w:spacing w:before="0"/>
      </w:pPr>
    </w:p>
    <w:p w:rsidR="003277C5" w:rsidRPr="005E321E" w:rsidRDefault="003277C5" w:rsidP="003277C5">
      <w:pPr>
        <w:spacing w:before="0"/>
      </w:pPr>
    </w:p>
    <w:p w:rsidR="008B3B46" w:rsidRPr="005E321E" w:rsidRDefault="008B3B46">
      <w:pPr>
        <w:spacing w:before="0"/>
        <w:rPr>
          <w:rFonts w:eastAsia="Times New Roman"/>
          <w:color w:val="000000"/>
        </w:rPr>
        <w:sectPr w:rsidR="008B3B46" w:rsidRPr="005E321E">
          <w:footerReference w:type="default" r:id="rId17"/>
          <w:footerReference w:type="first" r:id="rId18"/>
          <w:pgSz w:w="11906" w:h="16838"/>
          <w:pgMar w:top="1440" w:right="1440" w:bottom="1440" w:left="1800" w:header="720" w:footer="720" w:gutter="0"/>
          <w:pgNumType w:start="1"/>
          <w:cols w:space="720"/>
          <w:titlePg/>
        </w:sectPr>
      </w:pPr>
    </w:p>
    <w:p w:rsidR="008B3B46" w:rsidRPr="005E321E" w:rsidRDefault="003C07AD">
      <w:pPr>
        <w:pStyle w:val="Heading2"/>
      </w:pPr>
      <w:bookmarkStart w:id="8" w:name="_heading=h.3rdcrjn" w:colFirst="0" w:colLast="0"/>
      <w:bookmarkStart w:id="9" w:name="_1.5_Development_Methodology"/>
      <w:bookmarkEnd w:id="8"/>
      <w:r w:rsidRPr="005E321E">
        <w:lastRenderedPageBreak/>
        <w:t>1.5 Development Methodology</w:t>
      </w:r>
    </w:p>
    <w:bookmarkEnd w:id="9"/>
    <w:p w:rsidR="008B3B46" w:rsidRPr="005E321E" w:rsidRDefault="003C07AD">
      <w:r w:rsidRPr="005E321E">
        <w:t xml:space="preserve">There are uncountable resources available as secondary sources and primary sources however this project is based more on Secondary sources like blogs, articles, books, official sites, and official materials. Tutorial videos from </w:t>
      </w:r>
      <w:r w:rsidR="00460AD6" w:rsidRPr="005E321E">
        <w:t>social media like YouTube, github</w:t>
      </w:r>
      <w:r w:rsidRPr="005E321E">
        <w:t xml:space="preserve">, and Coursera assisted widely in developing this project. Primary sources like the project supervisor, peers, and teachers were valuable sources for conducting this project and its documentation. This project is based on prototype methodology due to the uncertainty of materials that may be in demand or to cope with the changes. However, this project had to be made ready by the end of the semester so the prototype was presented in the proposal, then again updated prototype was proposed in mid-defense, and so on. </w:t>
      </w:r>
    </w:p>
    <w:p w:rsidR="008B3B46" w:rsidRPr="005E321E" w:rsidRDefault="008B3B46">
      <w:pPr>
        <w:jc w:val="center"/>
      </w:pPr>
    </w:p>
    <w:p w:rsidR="008B3B46" w:rsidRPr="005E321E" w:rsidRDefault="00C72156">
      <w:pPr>
        <w:jc w:val="center"/>
      </w:pPr>
      <w:r w:rsidRPr="005E321E">
        <w:rPr>
          <w:noProof/>
        </w:rPr>
        <w:drawing>
          <wp:inline distT="0" distB="0" distL="0" distR="0" wp14:anchorId="3D20CC8E" wp14:editId="0145740E">
            <wp:extent cx="5986131" cy="20660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ntitled Diagram.drawio.png"/>
                    <pic:cNvPicPr/>
                  </pic:nvPicPr>
                  <pic:blipFill>
                    <a:blip r:embed="rId19">
                      <a:extLst>
                        <a:ext uri="{28A0092B-C50C-407E-A947-70E740481C1C}">
                          <a14:useLocalDpi xmlns:a14="http://schemas.microsoft.com/office/drawing/2010/main" val="0"/>
                        </a:ext>
                      </a:extLst>
                    </a:blip>
                    <a:stretch>
                      <a:fillRect/>
                    </a:stretch>
                  </pic:blipFill>
                  <pic:spPr>
                    <a:xfrm>
                      <a:off x="0" y="0"/>
                      <a:ext cx="5999273" cy="2070601"/>
                    </a:xfrm>
                    <a:prstGeom prst="rect">
                      <a:avLst/>
                    </a:prstGeom>
                  </pic:spPr>
                </pic:pic>
              </a:graphicData>
            </a:graphic>
          </wp:inline>
        </w:drawing>
      </w:r>
    </w:p>
    <w:p w:rsidR="008B3B46" w:rsidRPr="005E321E" w:rsidRDefault="008B3B46"/>
    <w:p w:rsidR="008B3B46" w:rsidRPr="005E321E" w:rsidRDefault="003C07AD">
      <w:pPr>
        <w:jc w:val="center"/>
      </w:pPr>
      <w:r w:rsidRPr="005E321E">
        <w:rPr>
          <w:b/>
        </w:rPr>
        <w:t>Figure 0: Development methodology</w:t>
      </w:r>
    </w:p>
    <w:p w:rsidR="008B3B46" w:rsidRPr="005E321E" w:rsidRDefault="008B3B46">
      <w:pPr>
        <w:jc w:val="center"/>
        <w:rPr>
          <w:b/>
        </w:rPr>
      </w:pPr>
    </w:p>
    <w:p w:rsidR="00705034" w:rsidRPr="005E321E" w:rsidRDefault="00705034">
      <w:pPr>
        <w:jc w:val="center"/>
        <w:rPr>
          <w:b/>
        </w:rPr>
      </w:pPr>
    </w:p>
    <w:p w:rsidR="00705034" w:rsidRPr="005E321E" w:rsidRDefault="00705034">
      <w:pPr>
        <w:jc w:val="center"/>
        <w:rPr>
          <w:b/>
        </w:rPr>
      </w:pPr>
    </w:p>
    <w:p w:rsidR="008B3B46" w:rsidRPr="005E321E" w:rsidRDefault="003C07AD">
      <w:pPr>
        <w:pStyle w:val="Heading2"/>
      </w:pPr>
      <w:bookmarkStart w:id="10" w:name="_heading=h.26in1rg" w:colFirst="0" w:colLast="0"/>
      <w:bookmarkEnd w:id="10"/>
      <w:r w:rsidRPr="005E321E">
        <w:t>1.6 Report Organization</w:t>
      </w:r>
    </w:p>
    <w:p w:rsidR="008B3B46" w:rsidRPr="005E321E" w:rsidRDefault="003C07AD">
      <w:r w:rsidRPr="005E321E">
        <w:t>This report is organized in 5 different chapters based on the official documentation as per Tribhuvan University.</w:t>
      </w:r>
    </w:p>
    <w:p w:rsidR="008B3B46" w:rsidRPr="005E321E" w:rsidRDefault="008B3B46"/>
    <w:p w:rsidR="008B3B46" w:rsidRPr="005E321E" w:rsidRDefault="008B3B46">
      <w:pPr>
        <w:rPr>
          <w:b/>
        </w:rPr>
      </w:pPr>
    </w:p>
    <w:p w:rsidR="008B3B46" w:rsidRPr="005E321E" w:rsidRDefault="008B3B46">
      <w:pPr>
        <w:rPr>
          <w:b/>
        </w:rPr>
      </w:pPr>
    </w:p>
    <w:p w:rsidR="008B3B46" w:rsidRPr="005E321E" w:rsidRDefault="008B3B46">
      <w:pPr>
        <w:rPr>
          <w:b/>
        </w:rPr>
      </w:pPr>
    </w:p>
    <w:p w:rsidR="008B3B46" w:rsidRPr="005E321E" w:rsidRDefault="008B3B46">
      <w:pPr>
        <w:rPr>
          <w:b/>
        </w:rPr>
      </w:pPr>
    </w:p>
    <w:p w:rsidR="008B3B46" w:rsidRPr="005E321E" w:rsidRDefault="008B3B46">
      <w:pPr>
        <w:rPr>
          <w:b/>
        </w:rPr>
      </w:pPr>
    </w:p>
    <w:p w:rsidR="008B3B46" w:rsidRPr="005E321E" w:rsidRDefault="008B3B46">
      <w:pPr>
        <w:rPr>
          <w:b/>
        </w:rPr>
      </w:pPr>
    </w:p>
    <w:p w:rsidR="008B3B46" w:rsidRPr="005E321E" w:rsidRDefault="008B3B46">
      <w:pPr>
        <w:rPr>
          <w:b/>
          <w:bCs/>
          <w:sz w:val="32"/>
          <w:szCs w:val="32"/>
        </w:rPr>
      </w:pPr>
      <w:bookmarkStart w:id="11" w:name="_heading=h.lnxbz9" w:colFirst="0" w:colLast="0"/>
      <w:bookmarkEnd w:id="11"/>
    </w:p>
    <w:p w:rsidR="008B3B46" w:rsidRPr="005E321E" w:rsidRDefault="003C07AD">
      <w:pPr>
        <w:ind w:right="-339"/>
        <w:jc w:val="center"/>
        <w:rPr>
          <w:sz w:val="20"/>
          <w:szCs w:val="20"/>
        </w:rPr>
      </w:pPr>
      <w:r w:rsidRPr="005E321E">
        <w:rPr>
          <w:rFonts w:eastAsia="Times New Roman"/>
          <w:b/>
          <w:bCs/>
          <w:sz w:val="32"/>
          <w:szCs w:val="32"/>
        </w:rPr>
        <w:t>CHAPTER: 2</w:t>
      </w:r>
    </w:p>
    <w:p w:rsidR="008B3B46" w:rsidRPr="005E321E" w:rsidRDefault="003C07AD">
      <w:pPr>
        <w:ind w:left="780"/>
        <w:jc w:val="center"/>
        <w:rPr>
          <w:rFonts w:eastAsia="Times New Roman"/>
          <w:b/>
          <w:bCs/>
          <w:sz w:val="32"/>
          <w:szCs w:val="32"/>
        </w:rPr>
      </w:pPr>
      <w:bookmarkStart w:id="12" w:name="_heading=h.35nkun2" w:colFirst="0" w:colLast="0"/>
      <w:bookmarkEnd w:id="12"/>
      <w:r w:rsidRPr="005E321E">
        <w:rPr>
          <w:rFonts w:eastAsia="Times New Roman"/>
          <w:b/>
          <w:bCs/>
          <w:sz w:val="32"/>
          <w:szCs w:val="32"/>
        </w:rPr>
        <w:t>BACKGROUND STUDY AND LITERATURE REVIEW</w:t>
      </w:r>
    </w:p>
    <w:p w:rsidR="008B3B46" w:rsidRPr="005E321E" w:rsidRDefault="008B3B46">
      <w:pPr>
        <w:ind w:left="780"/>
        <w:jc w:val="center"/>
        <w:rPr>
          <w:rFonts w:eastAsia="Times New Roman"/>
          <w:b/>
          <w:bCs/>
          <w:sz w:val="32"/>
          <w:szCs w:val="32"/>
        </w:rPr>
      </w:pPr>
    </w:p>
    <w:p w:rsidR="008B3B46" w:rsidRPr="005E321E" w:rsidRDefault="003C07AD">
      <w:pPr>
        <w:pStyle w:val="Heading2"/>
      </w:pPr>
      <w:r w:rsidRPr="005E321E">
        <w:t>2.1 Background Study</w:t>
      </w:r>
    </w:p>
    <w:p w:rsidR="00145396" w:rsidRPr="005E321E" w:rsidRDefault="00145396" w:rsidP="00145396">
      <w:pPr>
        <w:rPr>
          <w:rFonts w:eastAsia="Times New Roman"/>
        </w:rPr>
      </w:pPr>
      <w:r w:rsidRPr="005E321E">
        <w:rPr>
          <w:rFonts w:eastAsia="Times New Roman"/>
        </w:rPr>
        <w:t>Voting is an important process in any democratic system, allowing people to choose their leaders and make decisions on key issues. Traditional voting methods often face problems like long waiting times, high costs, and the chance of errors or manipulation. These issues have led to the need for a better, more efficient solution.</w:t>
      </w:r>
    </w:p>
    <w:p w:rsidR="00145396" w:rsidRPr="005E321E" w:rsidRDefault="00145396" w:rsidP="00145396">
      <w:pPr>
        <w:rPr>
          <w:rFonts w:eastAsia="Times New Roman"/>
        </w:rPr>
      </w:pPr>
      <w:r w:rsidRPr="005E321E">
        <w:rPr>
          <w:rFonts w:eastAsia="Times New Roman"/>
        </w:rPr>
        <w:t>With the rise of technology, online voting systems have become a practical alternative. They allow people to vote securely and conveniently from anywhere, making the process faster and easier. Online systems also reduce the need for physical resources, saving time and money while ensuring accuracy and transparency.</w:t>
      </w:r>
    </w:p>
    <w:p w:rsidR="00145396" w:rsidRPr="005E321E" w:rsidRDefault="00145396" w:rsidP="00145396">
      <w:pPr>
        <w:rPr>
          <w:rFonts w:eastAsia="Times New Roman"/>
        </w:rPr>
      </w:pPr>
      <w:r w:rsidRPr="005E321E">
        <w:rPr>
          <w:rFonts w:eastAsia="Times New Roman"/>
        </w:rPr>
        <w:t>This project aims to create a PHP-based Online Voting System that solves these problems. The system includes features like secure user login, election management, and a simple way to cast votes. It also has a dashboard where users can check their voting status and view details about elections.</w:t>
      </w:r>
    </w:p>
    <w:p w:rsidR="008B3B46" w:rsidRPr="005E321E" w:rsidRDefault="00145396" w:rsidP="00145396">
      <w:pPr>
        <w:rPr>
          <w:rFonts w:eastAsia="Times New Roman"/>
        </w:rPr>
      </w:pPr>
      <w:r w:rsidRPr="005E321E">
        <w:rPr>
          <w:rFonts w:eastAsia="Times New Roman"/>
        </w:rPr>
        <w:t>By making voting more accessible and efficient, this system shows how technology can improve traditional voting methods and encourage more participation.</w:t>
      </w:r>
    </w:p>
    <w:p w:rsidR="008B3B46" w:rsidRPr="005E321E" w:rsidRDefault="003C07AD">
      <w:pPr>
        <w:pStyle w:val="Heading2"/>
      </w:pPr>
      <w:bookmarkStart w:id="13" w:name="_heading=h.1ksv4uv" w:colFirst="0" w:colLast="0"/>
      <w:bookmarkEnd w:id="13"/>
      <w:r w:rsidRPr="005E321E">
        <w:t>2.2 Literature Review</w:t>
      </w:r>
    </w:p>
    <w:p w:rsidR="008B3B46" w:rsidRPr="005E321E" w:rsidRDefault="00A60767">
      <w:pPr>
        <w:rPr>
          <w:sz w:val="32"/>
          <w:szCs w:val="32"/>
        </w:rPr>
      </w:pPr>
      <w:r w:rsidRPr="005E321E">
        <w:rPr>
          <w:rFonts w:eastAsia="Times New Roman"/>
        </w:rPr>
        <w:t xml:space="preserve">Online voting systems have been studied as a way to address the limitations of traditional voting methods, such as delays, errors, and high costs. Research highlights that these systems can improve efficiency, accessibility, and security by leveraging technologies like secure login, data encryption, and user-friendly interfaces. Previous systems have demonstrated the potential to increase voter participation, especially for those unable to access physical polling stations. However, challenges like ensuring system security, maintaining voter anonymity, and managing technical issues remain key concerns. Existing works, including smaller-scale implementations for board meetings and student councils, </w:t>
      </w:r>
      <w:r w:rsidRPr="005E321E">
        <w:rPr>
          <w:rFonts w:eastAsia="Times New Roman"/>
        </w:rPr>
        <w:lastRenderedPageBreak/>
        <w:t>have provided valuable insights into balancing simplicity for users with robust security measures. This project builds on these findings, aiming to create a practical and reliable PHP-based online voting system.</w:t>
      </w:r>
      <w:r w:rsidR="003C07AD" w:rsidRPr="005E321E">
        <w:br w:type="page"/>
      </w:r>
    </w:p>
    <w:p w:rsidR="008B3B46" w:rsidRPr="005E321E" w:rsidRDefault="003C07AD">
      <w:pPr>
        <w:ind w:right="-339"/>
        <w:jc w:val="center"/>
        <w:rPr>
          <w:sz w:val="20"/>
          <w:szCs w:val="20"/>
        </w:rPr>
      </w:pPr>
      <w:bookmarkStart w:id="14" w:name="_heading=h.44sinio" w:colFirst="0" w:colLast="0"/>
      <w:bookmarkEnd w:id="14"/>
      <w:r w:rsidRPr="005E321E">
        <w:rPr>
          <w:rFonts w:eastAsia="Times New Roman"/>
          <w:b/>
          <w:bCs/>
          <w:sz w:val="32"/>
          <w:szCs w:val="32"/>
        </w:rPr>
        <w:lastRenderedPageBreak/>
        <w:t>CHAPTER: 3</w:t>
      </w:r>
    </w:p>
    <w:p w:rsidR="008B3B46" w:rsidRPr="005E321E" w:rsidRDefault="008B3B46">
      <w:pPr>
        <w:spacing w:line="224" w:lineRule="exact"/>
        <w:rPr>
          <w:sz w:val="20"/>
          <w:szCs w:val="20"/>
        </w:rPr>
      </w:pPr>
    </w:p>
    <w:p w:rsidR="008B3B46" w:rsidRPr="005E321E" w:rsidRDefault="003C07AD">
      <w:pPr>
        <w:ind w:left="2180"/>
        <w:rPr>
          <w:sz w:val="20"/>
          <w:szCs w:val="20"/>
        </w:rPr>
      </w:pPr>
      <w:r w:rsidRPr="005E321E">
        <w:rPr>
          <w:rFonts w:eastAsia="Times New Roman"/>
          <w:b/>
          <w:bCs/>
          <w:sz w:val="32"/>
          <w:szCs w:val="32"/>
        </w:rPr>
        <w:t>SYSTEM ANALYSIS AND DESIGN</w:t>
      </w:r>
    </w:p>
    <w:p w:rsidR="008B3B46" w:rsidRPr="005E321E" w:rsidRDefault="008B3B46"/>
    <w:p w:rsidR="008B3B46" w:rsidRPr="005E321E" w:rsidRDefault="003C07AD">
      <w:pPr>
        <w:pStyle w:val="Heading2"/>
      </w:pPr>
      <w:bookmarkStart w:id="15" w:name="_heading=h.2jxsxqh" w:colFirst="0" w:colLast="0"/>
      <w:bookmarkEnd w:id="15"/>
      <w:r w:rsidRPr="005E321E">
        <w:t>3.1 System analysis</w:t>
      </w:r>
    </w:p>
    <w:p w:rsidR="008B3B46" w:rsidRPr="005E321E" w:rsidRDefault="003C07AD">
      <w:r w:rsidRPr="005E321E">
        <w:t>There are many functional and non-functional, internal and external components that build up this complete system and each of their roles is equally important to carry out different modules, testing, and partial deployment of the system so that it can be presented in the real world. Each and every module of a system is analyzed so that it passes every feasibility exam and produces a user-friendly and effective system.</w:t>
      </w:r>
    </w:p>
    <w:p w:rsidR="008B3B46" w:rsidRPr="005E321E" w:rsidRDefault="008B3B46"/>
    <w:p w:rsidR="008B3B46" w:rsidRPr="005E321E" w:rsidRDefault="003C07AD">
      <w:pPr>
        <w:pStyle w:val="Heading3"/>
        <w:ind w:firstLine="0"/>
      </w:pPr>
      <w:bookmarkStart w:id="16" w:name="_heading=h.z337ya" w:colFirst="0" w:colLast="0"/>
      <w:bookmarkEnd w:id="16"/>
      <w:r w:rsidRPr="005E321E">
        <w:t>3.1.1 Requirement Analysis</w:t>
      </w:r>
    </w:p>
    <w:p w:rsidR="008B3B46" w:rsidRPr="005E321E" w:rsidRDefault="003C07AD">
      <w:r w:rsidRPr="005E321E">
        <w:t>There were several requirements in this system and to make this system run well, using a device to do programming, programming language, real-world objects to implement and create the syste</w:t>
      </w:r>
      <w:r w:rsidR="00A60767" w:rsidRPr="005E321E">
        <w:t xml:space="preserve">m, database to store the users, candidates, votes </w:t>
      </w:r>
      <w:r w:rsidRPr="005E321E">
        <w:t>and admin records and data in this system.</w:t>
      </w:r>
    </w:p>
    <w:p w:rsidR="008B3B46" w:rsidRPr="005E321E" w:rsidRDefault="008B3B46"/>
    <w:p w:rsidR="008B3B46" w:rsidRPr="005E321E" w:rsidRDefault="003C07AD">
      <w:pPr>
        <w:pStyle w:val="Heading3"/>
        <w:numPr>
          <w:ilvl w:val="0"/>
          <w:numId w:val="4"/>
        </w:numPr>
        <w:ind w:left="270" w:hanging="90"/>
      </w:pPr>
      <w:bookmarkStart w:id="17" w:name="_heading=h.3j2qqm3" w:colFirst="0" w:colLast="0"/>
      <w:bookmarkEnd w:id="17"/>
      <w:r w:rsidRPr="005E321E">
        <w:t xml:space="preserve"> Functional requirements</w:t>
      </w:r>
    </w:p>
    <w:p w:rsidR="001537B5" w:rsidRPr="005E321E" w:rsidRDefault="001537B5" w:rsidP="001537B5">
      <w:pPr>
        <w:rPr>
          <w:color w:val="0D0D0D"/>
        </w:rPr>
      </w:pPr>
      <w:r w:rsidRPr="005E321E">
        <w:rPr>
          <w:color w:val="0D0D0D"/>
        </w:rPr>
        <w:t>The Online Voting System must provide a secure and efficient platform for managing elections and enabling users to participate. The system requires user authentication to ensure that only registered users and administrators can access it. Admins should have the ability to create, update, and manage elections, while users can view active elections and cast their votes. Each user is allowed to vote only once per election, with their votes stored securely to maintain privacy and integrity. A user-friendly dashboard must be available for both users and admins, allowing voters to track their voting status and view election details, while admins can monitor election progress and manage the system. Additionally, the system must support accurate calculation and display of results, ensuring transparency and reliability. Notifications and alerts about upcoming elections and deadlines should be sent to users, while admins are notified of any system irregularities. The system must also ensure data security by encrypting sensitive information and maintaining logs of all activities. Finally, the system should be accessible across multiple devices through a web browser and provide an intuitive interface for seamless navigation.</w:t>
      </w:r>
    </w:p>
    <w:p w:rsidR="008B3B46" w:rsidRPr="005E321E" w:rsidRDefault="008B3B46">
      <w:pPr>
        <w:keepNext/>
        <w:jc w:val="center"/>
      </w:pPr>
    </w:p>
    <w:p w:rsidR="008B3B46" w:rsidRPr="005E321E" w:rsidRDefault="008B3B46">
      <w:pPr>
        <w:keepNext/>
        <w:jc w:val="center"/>
      </w:pPr>
    </w:p>
    <w:p w:rsidR="008B3B46" w:rsidRPr="005E321E" w:rsidRDefault="008B3B46">
      <w:pPr>
        <w:keepNext/>
        <w:jc w:val="center"/>
      </w:pPr>
    </w:p>
    <w:p w:rsidR="008B3B46" w:rsidRPr="005E321E" w:rsidRDefault="008B3B46">
      <w:pPr>
        <w:keepNext/>
        <w:jc w:val="center"/>
      </w:pPr>
    </w:p>
    <w:p w:rsidR="008B3B46" w:rsidRPr="005E321E" w:rsidRDefault="003C07AD">
      <w:pPr>
        <w:keepNext/>
        <w:jc w:val="center"/>
      </w:pPr>
      <w:r w:rsidRPr="005E321E">
        <w:t xml:space="preserve"> </w:t>
      </w:r>
    </w:p>
    <w:p w:rsidR="008B3B46" w:rsidRPr="005E321E" w:rsidRDefault="008B3B46">
      <w:pPr>
        <w:spacing w:before="0" w:after="200"/>
        <w:jc w:val="center"/>
        <w:rPr>
          <w:rFonts w:eastAsia="Times New Roman"/>
          <w:b/>
          <w:color w:val="000000"/>
        </w:rPr>
      </w:pPr>
      <w:bookmarkStart w:id="18" w:name="_heading=h.1y810tw" w:colFirst="0" w:colLast="0"/>
      <w:bookmarkEnd w:id="18"/>
    </w:p>
    <w:p w:rsidR="008B3B46" w:rsidRPr="005E321E" w:rsidRDefault="003C07AD">
      <w:pPr>
        <w:spacing w:before="0" w:after="200"/>
        <w:jc w:val="center"/>
        <w:rPr>
          <w:rFonts w:eastAsia="Times New Roman"/>
          <w:b/>
          <w:color w:val="000000"/>
        </w:rPr>
      </w:pPr>
      <w:r w:rsidRPr="005E321E">
        <w:rPr>
          <w:rFonts w:eastAsia="Times New Roman"/>
          <w:b/>
          <w:color w:val="000000"/>
        </w:rPr>
        <w:t>Figure 1: Use Case Diagram</w:t>
      </w:r>
    </w:p>
    <w:p w:rsidR="008B3B46" w:rsidRPr="005E321E" w:rsidRDefault="008B3B46"/>
    <w:p w:rsidR="008B3B46" w:rsidRPr="005E321E" w:rsidRDefault="003C07AD">
      <w:pPr>
        <w:pStyle w:val="Heading3"/>
        <w:numPr>
          <w:ilvl w:val="0"/>
          <w:numId w:val="4"/>
        </w:numPr>
        <w:ind w:left="360" w:hanging="180"/>
      </w:pPr>
      <w:bookmarkStart w:id="19" w:name="_heading=h.4i7ojhp" w:colFirst="0" w:colLast="0"/>
      <w:bookmarkEnd w:id="19"/>
      <w:r w:rsidRPr="005E321E">
        <w:t xml:space="preserve"> Non-functional requirements</w:t>
      </w:r>
    </w:p>
    <w:p w:rsidR="008B3B46" w:rsidRPr="005E321E" w:rsidRDefault="001B0777">
      <w:r w:rsidRPr="005E321E">
        <w:t>The Online Voting System needs to meet several important requirements to work well. It should be fast, handling at least 100 users at once, with actions like logging in or voting taking no more than 2 seconds. The system should be reliable, with 99.9% uptime and daily backups to prevent data loss. It must also be able to handle more users and elections as it grows. Security is crucial, with encrypted data and protection against unauthorized access. The system should be easy to use on different devices and browsers, ensuring a smooth experience for everyone. It should be easy to maintain and update, with a clear and organized codebase. Additionally, it must comply with legal regulations and be accessible to users with disabilities. These requirements ensure the system is efficient, secure, and user-friendly.</w:t>
      </w:r>
    </w:p>
    <w:p w:rsidR="008B3B46" w:rsidRPr="005E321E" w:rsidRDefault="008B3B46">
      <w:pPr>
        <w:pStyle w:val="Heading3"/>
        <w:rPr>
          <w:b w:val="0"/>
        </w:rPr>
      </w:pPr>
    </w:p>
    <w:p w:rsidR="008B3B46" w:rsidRPr="005E321E" w:rsidRDefault="003C07AD">
      <w:pPr>
        <w:pStyle w:val="Heading3"/>
        <w:ind w:firstLine="0"/>
      </w:pPr>
      <w:bookmarkStart w:id="20" w:name="_heading=h.2xcytpi" w:colFirst="0" w:colLast="0"/>
      <w:bookmarkEnd w:id="20"/>
      <w:r w:rsidRPr="005E321E">
        <w:t>3.1.2 Feasibility Analysis</w:t>
      </w:r>
    </w:p>
    <w:p w:rsidR="008B3B46" w:rsidRPr="005E321E" w:rsidRDefault="003C07AD">
      <w:r w:rsidRPr="005E321E">
        <w:t>This system is a feasible project. For testing feasibility, different factors were analyzed and evaluated to determine if this system is technically feasible, feasible with the estimated cost and profitability.</w:t>
      </w:r>
    </w:p>
    <w:p w:rsidR="008B3B46" w:rsidRPr="005E321E" w:rsidRDefault="008B3B46"/>
    <w:p w:rsidR="008B3B46" w:rsidRPr="005E321E" w:rsidRDefault="003C07AD">
      <w:pPr>
        <w:pStyle w:val="Heading3"/>
        <w:numPr>
          <w:ilvl w:val="1"/>
          <w:numId w:val="5"/>
        </w:numPr>
        <w:ind w:left="360" w:hanging="180"/>
      </w:pPr>
      <w:bookmarkStart w:id="21" w:name="_heading=h.1ci93xb" w:colFirst="0" w:colLast="0"/>
      <w:bookmarkEnd w:id="21"/>
      <w:r w:rsidRPr="005E321E">
        <w:t xml:space="preserve"> Technical Feasibility</w:t>
      </w:r>
    </w:p>
    <w:p w:rsidR="005D0224" w:rsidRPr="005E321E" w:rsidRDefault="005D0224" w:rsidP="005D0224">
      <w:r w:rsidRPr="005E321E">
        <w:t xml:space="preserve">The Online Voting System is technically feasible using widely available technologies. PHP will be used for server-side scripting, and MySQL will handle secure data storage. The front-end will use HTML, CSS, and JavaScript to ensure a responsive and user-friendly interface. These technologies are reliable, well-documented, and supported by a large community, making the development and deployment process straightforward. The system </w:t>
      </w:r>
      <w:r w:rsidRPr="005E321E">
        <w:lastRenderedPageBreak/>
        <w:t>can be hosted on standard web hosting platforms, ensuring accessibility and scalability without requiring specialized infrastructure.</w:t>
      </w:r>
    </w:p>
    <w:p w:rsidR="008B3B46" w:rsidRPr="005E321E" w:rsidRDefault="008B3B46"/>
    <w:p w:rsidR="008B3B46" w:rsidRPr="005E321E" w:rsidRDefault="003C07AD">
      <w:pPr>
        <w:pStyle w:val="Heading3"/>
        <w:numPr>
          <w:ilvl w:val="1"/>
          <w:numId w:val="5"/>
        </w:numPr>
        <w:ind w:left="360" w:hanging="90"/>
      </w:pPr>
      <w:bookmarkStart w:id="22" w:name="_heading=h.3whwml4" w:colFirst="0" w:colLast="0"/>
      <w:bookmarkEnd w:id="22"/>
      <w:r w:rsidRPr="005E321E">
        <w:t xml:space="preserve"> Operational</w:t>
      </w:r>
    </w:p>
    <w:p w:rsidR="008B3B46" w:rsidRPr="005E321E" w:rsidRDefault="00B538DA">
      <w:r w:rsidRPr="005E321E">
        <w:t>he Online Voting System is practical and easy to use in real-world settings. It has a simple and user-friendly interface, making it easy for users to log in, vote, and check their voting status. Administrators can manage elections and users without needing technical skills. The system is designed for easy maintenance, allowing regular updates and fixes without disruptions. It is scalable, so it can handle more users and elections as needed. The system also ensures data security and follows legal requirements to protect user information and maintain trust. With basic training and support available, the system can be smoothly operated and managed over time.</w:t>
      </w:r>
    </w:p>
    <w:p w:rsidR="008B3B46" w:rsidRPr="005E321E" w:rsidRDefault="003C07AD">
      <w:pPr>
        <w:pStyle w:val="Heading3"/>
        <w:numPr>
          <w:ilvl w:val="1"/>
          <w:numId w:val="5"/>
        </w:numPr>
        <w:ind w:left="360" w:hanging="90"/>
      </w:pPr>
      <w:bookmarkStart w:id="23" w:name="_heading=h.2bn6wsx" w:colFirst="0" w:colLast="0"/>
      <w:bookmarkEnd w:id="23"/>
      <w:r w:rsidRPr="005E321E">
        <w:t xml:space="preserve"> Economics</w:t>
      </w:r>
    </w:p>
    <w:p w:rsidR="00B538DA" w:rsidRPr="005E321E" w:rsidRDefault="00B538DA" w:rsidP="00B538DA">
      <w:r w:rsidRPr="005E321E">
        <w:t>The economic feasibility of the Online Voting System evaluates whether the benefits of the system outweigh its costs, ensuring it is financially viable. The project minimizes costs by using free and open-source technologies like PHP, MySQL, and local hosting during development. This reduces the need for expensive software or hardware. Additionally, hosting the system locally eliminates ongoing hosting fees, making it cost-effective for small-scale use.</w:t>
      </w:r>
    </w:p>
    <w:p w:rsidR="008B3B46" w:rsidRPr="005E321E" w:rsidRDefault="00B538DA" w:rsidP="00B538DA">
      <w:r w:rsidRPr="005E321E">
        <w:t>The system's benefits, such as saving time, reducing paper usage, and minimizing administrative costs, significantly outweigh the initial development expenses. By automating election processes, it eliminates the need for physical voting materials and manual counting, leading to long-term cost savings. The system's scalability also ensures that any future growth or expansion will be financially sustainable. Overall, the Online Voting System is an economically feasible solution for secure and efficient voting processes.</w:t>
      </w:r>
    </w:p>
    <w:p w:rsidR="008B3B46" w:rsidRPr="005E321E" w:rsidRDefault="008B3B46"/>
    <w:p w:rsidR="008B3B46" w:rsidRPr="005E321E" w:rsidRDefault="008B3B46"/>
    <w:p w:rsidR="008B3B46" w:rsidRPr="005E321E" w:rsidRDefault="008B3B46"/>
    <w:p w:rsidR="00354AE1" w:rsidRPr="005E321E" w:rsidRDefault="00354AE1"/>
    <w:p w:rsidR="008B3B46" w:rsidRPr="005E321E" w:rsidRDefault="008B3B46"/>
    <w:p w:rsidR="008B3B46" w:rsidRPr="005E321E" w:rsidRDefault="008B3B46"/>
    <w:tbl>
      <w:tblPr>
        <w:tblStyle w:val="TableGrid"/>
        <w:tblW w:w="0" w:type="auto"/>
        <w:jc w:val="center"/>
        <w:tblLook w:val="04A0" w:firstRow="1" w:lastRow="0" w:firstColumn="1" w:lastColumn="0" w:noHBand="0" w:noVBand="1"/>
      </w:tblPr>
      <w:tblGrid>
        <w:gridCol w:w="3383"/>
        <w:gridCol w:w="4000"/>
      </w:tblGrid>
      <w:tr w:rsidR="008B3B46" w:rsidRPr="005E321E">
        <w:trPr>
          <w:trHeight w:val="521"/>
          <w:jc w:val="center"/>
        </w:trPr>
        <w:tc>
          <w:tcPr>
            <w:tcW w:w="3383" w:type="dxa"/>
          </w:tcPr>
          <w:p w:rsidR="008B3B46" w:rsidRPr="005E321E" w:rsidRDefault="003C07AD">
            <w:pPr>
              <w:jc w:val="center"/>
            </w:pPr>
            <w:bookmarkStart w:id="24" w:name="_heading=h.qsh70q" w:colFirst="0" w:colLast="0"/>
            <w:bookmarkEnd w:id="24"/>
            <w:r w:rsidRPr="005E321E">
              <w:rPr>
                <w:b/>
                <w:bCs/>
              </w:rPr>
              <w:lastRenderedPageBreak/>
              <w:t>Task Name</w:t>
            </w:r>
          </w:p>
        </w:tc>
        <w:tc>
          <w:tcPr>
            <w:tcW w:w="4000" w:type="dxa"/>
          </w:tcPr>
          <w:p w:rsidR="008B3B46" w:rsidRPr="005E321E" w:rsidRDefault="003C07AD">
            <w:pPr>
              <w:jc w:val="center"/>
            </w:pPr>
            <w:r w:rsidRPr="005E321E">
              <w:rPr>
                <w:b/>
                <w:bCs/>
              </w:rPr>
              <w:t>Duration</w:t>
            </w:r>
          </w:p>
        </w:tc>
      </w:tr>
      <w:tr w:rsidR="008B3B46" w:rsidRPr="005E321E">
        <w:trPr>
          <w:jc w:val="center"/>
        </w:trPr>
        <w:tc>
          <w:tcPr>
            <w:tcW w:w="3383" w:type="dxa"/>
          </w:tcPr>
          <w:p w:rsidR="008B3B46" w:rsidRPr="005E321E" w:rsidRDefault="003C07AD">
            <w:r w:rsidRPr="005E321E">
              <w:t>Phase 1</w:t>
            </w:r>
          </w:p>
        </w:tc>
        <w:tc>
          <w:tcPr>
            <w:tcW w:w="4000" w:type="dxa"/>
          </w:tcPr>
          <w:p w:rsidR="008B3B46" w:rsidRPr="005E321E" w:rsidRDefault="00E537CF">
            <w:pPr>
              <w:jc w:val="center"/>
            </w:pPr>
            <w:r w:rsidRPr="005E321E">
              <w:t>January 01</w:t>
            </w:r>
          </w:p>
        </w:tc>
      </w:tr>
      <w:tr w:rsidR="008B3B46" w:rsidRPr="005E321E">
        <w:trPr>
          <w:jc w:val="center"/>
        </w:trPr>
        <w:tc>
          <w:tcPr>
            <w:tcW w:w="3383" w:type="dxa"/>
          </w:tcPr>
          <w:p w:rsidR="008B3B46" w:rsidRPr="005E321E" w:rsidRDefault="003C07AD">
            <w:r w:rsidRPr="005E321E">
              <w:t>Phase 2</w:t>
            </w:r>
          </w:p>
        </w:tc>
        <w:tc>
          <w:tcPr>
            <w:tcW w:w="4000" w:type="dxa"/>
          </w:tcPr>
          <w:p w:rsidR="008B3B46" w:rsidRPr="005E321E" w:rsidRDefault="00E537CF">
            <w:pPr>
              <w:jc w:val="center"/>
            </w:pPr>
            <w:r w:rsidRPr="005E321E">
              <w:t>February 01</w:t>
            </w:r>
          </w:p>
        </w:tc>
      </w:tr>
      <w:tr w:rsidR="008B3B46" w:rsidRPr="005E321E">
        <w:trPr>
          <w:jc w:val="center"/>
        </w:trPr>
        <w:tc>
          <w:tcPr>
            <w:tcW w:w="3383" w:type="dxa"/>
          </w:tcPr>
          <w:p w:rsidR="008B3B46" w:rsidRPr="005E321E" w:rsidRDefault="003C07AD">
            <w:r w:rsidRPr="005E321E">
              <w:t>Phase 3</w:t>
            </w:r>
          </w:p>
        </w:tc>
        <w:tc>
          <w:tcPr>
            <w:tcW w:w="4000" w:type="dxa"/>
          </w:tcPr>
          <w:p w:rsidR="008B3B46" w:rsidRPr="005E321E" w:rsidRDefault="00E537CF">
            <w:pPr>
              <w:jc w:val="center"/>
            </w:pPr>
            <w:r w:rsidRPr="005E321E">
              <w:t>March 01</w:t>
            </w:r>
          </w:p>
        </w:tc>
      </w:tr>
      <w:tr w:rsidR="008B3B46" w:rsidRPr="005E321E">
        <w:trPr>
          <w:jc w:val="center"/>
        </w:trPr>
        <w:tc>
          <w:tcPr>
            <w:tcW w:w="3383" w:type="dxa"/>
          </w:tcPr>
          <w:p w:rsidR="008B3B46" w:rsidRPr="005E321E" w:rsidRDefault="003C07AD">
            <w:r w:rsidRPr="005E321E">
              <w:t>Phase 4</w:t>
            </w:r>
          </w:p>
        </w:tc>
        <w:tc>
          <w:tcPr>
            <w:tcW w:w="4000" w:type="dxa"/>
          </w:tcPr>
          <w:p w:rsidR="008B3B46" w:rsidRPr="005E321E" w:rsidRDefault="00E537CF">
            <w:pPr>
              <w:jc w:val="center"/>
            </w:pPr>
            <w:r w:rsidRPr="005E321E">
              <w:t>April 01</w:t>
            </w:r>
          </w:p>
        </w:tc>
      </w:tr>
      <w:tr w:rsidR="008B3B46" w:rsidRPr="005E321E">
        <w:trPr>
          <w:jc w:val="center"/>
        </w:trPr>
        <w:tc>
          <w:tcPr>
            <w:tcW w:w="3383" w:type="dxa"/>
          </w:tcPr>
          <w:p w:rsidR="008B3B46" w:rsidRPr="005E321E" w:rsidRDefault="003C07AD">
            <w:r w:rsidRPr="005E321E">
              <w:t>Phase 5</w:t>
            </w:r>
          </w:p>
        </w:tc>
        <w:tc>
          <w:tcPr>
            <w:tcW w:w="4000" w:type="dxa"/>
          </w:tcPr>
          <w:p w:rsidR="008B3B46" w:rsidRPr="005E321E" w:rsidRDefault="00E537CF">
            <w:pPr>
              <w:jc w:val="center"/>
            </w:pPr>
            <w:r w:rsidRPr="005E321E">
              <w:t>May 01</w:t>
            </w:r>
          </w:p>
        </w:tc>
      </w:tr>
    </w:tbl>
    <w:p w:rsidR="008B3B46" w:rsidRPr="005E321E" w:rsidRDefault="008B3B46"/>
    <w:p w:rsidR="008B3B46" w:rsidRPr="005E321E" w:rsidRDefault="003C07AD">
      <w:pPr>
        <w:jc w:val="center"/>
        <w:rPr>
          <w:b/>
          <w:bCs/>
        </w:rPr>
      </w:pPr>
      <w:r w:rsidRPr="005E321E">
        <w:rPr>
          <w:b/>
          <w:bCs/>
        </w:rPr>
        <w:t>Table 1: Gantt chart table for Room Rental Service</w:t>
      </w:r>
    </w:p>
    <w:p w:rsidR="008B3B46" w:rsidRPr="005E321E" w:rsidRDefault="00372172">
      <w:r w:rsidRPr="005E321E">
        <w:rPr>
          <w:noProof/>
        </w:rPr>
        <w:drawing>
          <wp:inline distT="0" distB="0" distL="0" distR="0" wp14:anchorId="2070C451" wp14:editId="48E7D4A6">
            <wp:extent cx="6259195" cy="4529470"/>
            <wp:effectExtent l="0" t="0" r="825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77139" cy="4542455"/>
                    </a:xfrm>
                    <a:prstGeom prst="rect">
                      <a:avLst/>
                    </a:prstGeom>
                  </pic:spPr>
                </pic:pic>
              </a:graphicData>
            </a:graphic>
          </wp:inline>
        </w:drawing>
      </w:r>
      <w:r w:rsidRPr="005E321E">
        <w:rPr>
          <w:noProof/>
        </w:rPr>
        <w:t xml:space="preserve"> </w:t>
      </w:r>
    </w:p>
    <w:p w:rsidR="008B3B46" w:rsidRPr="005E321E" w:rsidRDefault="003C07AD">
      <w:pPr>
        <w:pStyle w:val="Heading3"/>
        <w:ind w:firstLine="0"/>
        <w:jc w:val="center"/>
      </w:pPr>
      <w:r w:rsidRPr="005E321E">
        <w:t>Figure 1: Gantt chart for Room Rental Service</w:t>
      </w:r>
    </w:p>
    <w:p w:rsidR="008B3B46" w:rsidRPr="005E321E" w:rsidRDefault="008B3B46"/>
    <w:p w:rsidR="008B3B46" w:rsidRPr="005E321E" w:rsidRDefault="008B3B46"/>
    <w:p w:rsidR="008B3B46" w:rsidRPr="005E321E" w:rsidRDefault="008B3B46"/>
    <w:p w:rsidR="008B3B46" w:rsidRPr="005E321E" w:rsidRDefault="008B3B46"/>
    <w:p w:rsidR="008B3B46" w:rsidRPr="005E321E" w:rsidRDefault="008B3B46"/>
    <w:p w:rsidR="008B3B46" w:rsidRPr="005E321E" w:rsidRDefault="003C07AD">
      <w:pPr>
        <w:pStyle w:val="Heading3"/>
        <w:ind w:firstLine="0"/>
      </w:pPr>
      <w:r w:rsidRPr="005E321E">
        <w:lastRenderedPageBreak/>
        <w:t>3.1.3 Data Modeling: ER Diagram</w:t>
      </w:r>
    </w:p>
    <w:p w:rsidR="008B3B46" w:rsidRPr="005E321E" w:rsidRDefault="008B3B46"/>
    <w:p w:rsidR="008B3B46" w:rsidRPr="005E321E" w:rsidRDefault="00107C1A">
      <w:pPr>
        <w:rPr>
          <w:b/>
        </w:rPr>
      </w:pPr>
      <w:r w:rsidRPr="005E321E">
        <w:rPr>
          <w:b/>
          <w:noProof/>
        </w:rPr>
        <w:drawing>
          <wp:inline distT="0" distB="0" distL="0" distR="0" wp14:anchorId="444089E2" wp14:editId="1A83E8DF">
            <wp:extent cx="5502910" cy="360426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r.png"/>
                    <pic:cNvPicPr/>
                  </pic:nvPicPr>
                  <pic:blipFill>
                    <a:blip r:embed="rId21">
                      <a:extLst>
                        <a:ext uri="{28A0092B-C50C-407E-A947-70E740481C1C}">
                          <a14:useLocalDpi xmlns:a14="http://schemas.microsoft.com/office/drawing/2010/main" val="0"/>
                        </a:ext>
                      </a:extLst>
                    </a:blip>
                    <a:stretch>
                      <a:fillRect/>
                    </a:stretch>
                  </pic:blipFill>
                  <pic:spPr>
                    <a:xfrm>
                      <a:off x="0" y="0"/>
                      <a:ext cx="5502910" cy="3604260"/>
                    </a:xfrm>
                    <a:prstGeom prst="rect">
                      <a:avLst/>
                    </a:prstGeom>
                  </pic:spPr>
                </pic:pic>
              </a:graphicData>
            </a:graphic>
          </wp:inline>
        </w:drawing>
      </w:r>
    </w:p>
    <w:p w:rsidR="008B3B46" w:rsidRPr="005E321E" w:rsidRDefault="003C07AD">
      <w:pPr>
        <w:jc w:val="center"/>
        <w:rPr>
          <w:b/>
        </w:rPr>
      </w:pPr>
      <w:r w:rsidRPr="005E321E">
        <w:rPr>
          <w:b/>
        </w:rPr>
        <w:t>Figure 3: ER Diagram</w:t>
      </w:r>
    </w:p>
    <w:p w:rsidR="008B3B46" w:rsidRPr="005E321E" w:rsidRDefault="008B3B46">
      <w:pPr>
        <w:pStyle w:val="Heading3"/>
        <w:ind w:firstLine="0"/>
      </w:pPr>
      <w:bookmarkStart w:id="25" w:name="_heading=h.1pxezwc" w:colFirst="0" w:colLast="0"/>
      <w:bookmarkEnd w:id="25"/>
    </w:p>
    <w:p w:rsidR="008B3B46" w:rsidRPr="005E321E" w:rsidRDefault="008B3B46"/>
    <w:p w:rsidR="008B3B46" w:rsidRPr="005E321E" w:rsidRDefault="008B3B46"/>
    <w:p w:rsidR="008B3B46" w:rsidRPr="005E321E" w:rsidRDefault="008B3B46"/>
    <w:p w:rsidR="008B3B46" w:rsidRPr="005E321E" w:rsidRDefault="008B3B46"/>
    <w:p w:rsidR="008B3B46" w:rsidRPr="005E321E" w:rsidRDefault="008B3B46"/>
    <w:p w:rsidR="008B3B46" w:rsidRPr="005E321E" w:rsidRDefault="003C07AD">
      <w:pPr>
        <w:pStyle w:val="Heading3"/>
        <w:ind w:firstLine="0"/>
      </w:pPr>
      <w:r w:rsidRPr="005E321E">
        <w:t>3.1.4 Process Modeling DFD</w:t>
      </w:r>
    </w:p>
    <w:p w:rsidR="008B3B46" w:rsidRPr="005E321E" w:rsidRDefault="003C07AD">
      <w:r w:rsidRPr="005E321E">
        <w:t>To define the workflow or flow of data between several components I have created level 0, level 1, and level 2 Data flow diagrams illustrated below:</w:t>
      </w:r>
    </w:p>
    <w:p w:rsidR="008B3B46" w:rsidRPr="005E321E" w:rsidRDefault="008B3B46">
      <w:pPr>
        <w:jc w:val="left"/>
      </w:pPr>
    </w:p>
    <w:p w:rsidR="008B3B46" w:rsidRPr="005E321E" w:rsidRDefault="008B3B46">
      <w:pPr>
        <w:keepNext/>
        <w:jc w:val="center"/>
      </w:pPr>
    </w:p>
    <w:p w:rsidR="008B3B46" w:rsidRPr="005E321E" w:rsidRDefault="0055030E">
      <w:pPr>
        <w:keepNext/>
        <w:jc w:val="center"/>
      </w:pPr>
      <w:r w:rsidRPr="005E321E">
        <w:rPr>
          <w:noProof/>
        </w:rPr>
        <w:drawing>
          <wp:inline distT="0" distB="0" distL="0" distR="0" wp14:anchorId="049A6F3C" wp14:editId="024D58D6">
            <wp:extent cx="5502910" cy="369887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fd0.png"/>
                    <pic:cNvPicPr/>
                  </pic:nvPicPr>
                  <pic:blipFill>
                    <a:blip r:embed="rId22">
                      <a:extLst>
                        <a:ext uri="{28A0092B-C50C-407E-A947-70E740481C1C}">
                          <a14:useLocalDpi xmlns:a14="http://schemas.microsoft.com/office/drawing/2010/main" val="0"/>
                        </a:ext>
                      </a:extLst>
                    </a:blip>
                    <a:stretch>
                      <a:fillRect/>
                    </a:stretch>
                  </pic:blipFill>
                  <pic:spPr>
                    <a:xfrm>
                      <a:off x="0" y="0"/>
                      <a:ext cx="5502910" cy="3698875"/>
                    </a:xfrm>
                    <a:prstGeom prst="rect">
                      <a:avLst/>
                    </a:prstGeom>
                  </pic:spPr>
                </pic:pic>
              </a:graphicData>
            </a:graphic>
          </wp:inline>
        </w:drawing>
      </w:r>
    </w:p>
    <w:p w:rsidR="008B3B46" w:rsidRPr="005E321E" w:rsidRDefault="003C07AD">
      <w:pPr>
        <w:jc w:val="center"/>
      </w:pPr>
      <w:bookmarkStart w:id="26" w:name="_heading=h.49x2ik5" w:colFirst="0" w:colLast="0"/>
      <w:bookmarkEnd w:id="26"/>
      <w:r w:rsidRPr="005E321E">
        <w:rPr>
          <w:b/>
        </w:rPr>
        <w:t>Figure 4: Level 0-DFD</w:t>
      </w:r>
    </w:p>
    <w:p w:rsidR="008B3B46" w:rsidRPr="005E321E" w:rsidRDefault="008B3B46">
      <w:pPr>
        <w:keepNext/>
        <w:jc w:val="center"/>
      </w:pPr>
    </w:p>
    <w:p w:rsidR="008B3B46" w:rsidRPr="005E321E" w:rsidRDefault="0074134E">
      <w:pPr>
        <w:keepNext/>
        <w:jc w:val="center"/>
      </w:pPr>
      <w:r w:rsidRPr="005E321E">
        <w:rPr>
          <w:noProof/>
        </w:rPr>
        <w:drawing>
          <wp:inline distT="0" distB="0" distL="0" distR="0" wp14:anchorId="13DB8C59" wp14:editId="52BBF3F9">
            <wp:extent cx="5502910" cy="413448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fd1.png"/>
                    <pic:cNvPicPr/>
                  </pic:nvPicPr>
                  <pic:blipFill>
                    <a:blip r:embed="rId23">
                      <a:extLst>
                        <a:ext uri="{28A0092B-C50C-407E-A947-70E740481C1C}">
                          <a14:useLocalDpi xmlns:a14="http://schemas.microsoft.com/office/drawing/2010/main" val="0"/>
                        </a:ext>
                      </a:extLst>
                    </a:blip>
                    <a:stretch>
                      <a:fillRect/>
                    </a:stretch>
                  </pic:blipFill>
                  <pic:spPr>
                    <a:xfrm>
                      <a:off x="0" y="0"/>
                      <a:ext cx="5502910" cy="4134485"/>
                    </a:xfrm>
                    <a:prstGeom prst="rect">
                      <a:avLst/>
                    </a:prstGeom>
                  </pic:spPr>
                </pic:pic>
              </a:graphicData>
            </a:graphic>
          </wp:inline>
        </w:drawing>
      </w:r>
    </w:p>
    <w:p w:rsidR="008B3B46" w:rsidRPr="005E321E" w:rsidRDefault="003C07AD">
      <w:pPr>
        <w:jc w:val="center"/>
        <w:rPr>
          <w:b/>
        </w:rPr>
      </w:pPr>
      <w:bookmarkStart w:id="27" w:name="_heading=h.2p2csry" w:colFirst="0" w:colLast="0"/>
      <w:bookmarkEnd w:id="27"/>
      <w:r w:rsidRPr="005E321E">
        <w:rPr>
          <w:b/>
        </w:rPr>
        <w:t>Figure 5: Level 1 -DFD</w:t>
      </w:r>
    </w:p>
    <w:p w:rsidR="008B3B46" w:rsidRPr="005E321E" w:rsidRDefault="008B3B46"/>
    <w:p w:rsidR="008B3B46" w:rsidRPr="005E321E" w:rsidRDefault="008B3B46">
      <w:pPr>
        <w:keepNext/>
        <w:jc w:val="center"/>
      </w:pPr>
    </w:p>
    <w:p w:rsidR="008B3B46" w:rsidRPr="005E321E" w:rsidRDefault="003C07AD">
      <w:pPr>
        <w:keepNext/>
        <w:jc w:val="center"/>
      </w:pPr>
      <w:r w:rsidRPr="005E321E">
        <w:t xml:space="preserve">             </w:t>
      </w:r>
      <w:r w:rsidR="007A7A90" w:rsidRPr="005E321E">
        <w:rPr>
          <w:noProof/>
        </w:rPr>
        <w:drawing>
          <wp:inline distT="0" distB="0" distL="0" distR="0" wp14:anchorId="70E81A33" wp14:editId="1E9C51F7">
            <wp:extent cx="5502910" cy="403987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fd2.png"/>
                    <pic:cNvPicPr/>
                  </pic:nvPicPr>
                  <pic:blipFill>
                    <a:blip r:embed="rId24">
                      <a:extLst>
                        <a:ext uri="{28A0092B-C50C-407E-A947-70E740481C1C}">
                          <a14:useLocalDpi xmlns:a14="http://schemas.microsoft.com/office/drawing/2010/main" val="0"/>
                        </a:ext>
                      </a:extLst>
                    </a:blip>
                    <a:stretch>
                      <a:fillRect/>
                    </a:stretch>
                  </pic:blipFill>
                  <pic:spPr>
                    <a:xfrm>
                      <a:off x="0" y="0"/>
                      <a:ext cx="5502910" cy="4039870"/>
                    </a:xfrm>
                    <a:prstGeom prst="rect">
                      <a:avLst/>
                    </a:prstGeom>
                  </pic:spPr>
                </pic:pic>
              </a:graphicData>
            </a:graphic>
          </wp:inline>
        </w:drawing>
      </w:r>
    </w:p>
    <w:p w:rsidR="008B3B46" w:rsidRPr="005E321E" w:rsidRDefault="003C07AD">
      <w:pPr>
        <w:jc w:val="center"/>
        <w:rPr>
          <w:b/>
        </w:rPr>
      </w:pPr>
      <w:bookmarkStart w:id="28" w:name="_heading=h.147n2zr" w:colFirst="0" w:colLast="0"/>
      <w:bookmarkEnd w:id="28"/>
      <w:r w:rsidRPr="005E321E">
        <w:rPr>
          <w:b/>
        </w:rPr>
        <w:t>Figure 6: Level 2-DFD</w:t>
      </w:r>
      <w:r w:rsidRPr="005E321E">
        <w:br w:type="page"/>
      </w:r>
    </w:p>
    <w:p w:rsidR="008B3B46" w:rsidRPr="005E321E" w:rsidRDefault="003C07AD">
      <w:pPr>
        <w:pStyle w:val="Heading2"/>
      </w:pPr>
      <w:bookmarkStart w:id="29" w:name="_heading=h.3o7alnk" w:colFirst="0" w:colLast="0"/>
      <w:bookmarkEnd w:id="29"/>
      <w:r w:rsidRPr="005E321E">
        <w:lastRenderedPageBreak/>
        <w:t>3.2 System Design</w:t>
      </w:r>
    </w:p>
    <w:p w:rsidR="008B3B46" w:rsidRPr="005E321E" w:rsidRDefault="003C07AD">
      <w:pPr>
        <w:pStyle w:val="Heading3"/>
        <w:ind w:firstLine="0"/>
      </w:pPr>
      <w:bookmarkStart w:id="30" w:name="_heading=h.23ckvvd" w:colFirst="0" w:colLast="0"/>
      <w:bookmarkEnd w:id="30"/>
      <w:r w:rsidRPr="005E321E">
        <w:t>3.2.1 Architectural Design</w:t>
      </w:r>
    </w:p>
    <w:p w:rsidR="008B3B46" w:rsidRPr="005E321E" w:rsidRDefault="003C07AD">
      <w:r w:rsidRPr="005E321E">
        <w:t>The architecture of this system is based on functional components that are integrated together to build a complete system.</w:t>
      </w:r>
    </w:p>
    <w:p w:rsidR="008B3B46" w:rsidRPr="005E321E" w:rsidRDefault="003C07AD">
      <w:pPr>
        <w:keepNext/>
        <w:jc w:val="center"/>
        <w:rPr>
          <w:rFonts w:eastAsia="Times New Roman"/>
          <w:color w:val="000000"/>
        </w:rPr>
      </w:pPr>
      <w:r w:rsidRPr="005E321E">
        <w:rPr>
          <w:noProof/>
        </w:rPr>
        <w:drawing>
          <wp:inline distT="114300" distB="114300" distL="114300" distR="114300">
            <wp:extent cx="4268470" cy="385635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25"/>
                    <a:srcRect/>
                    <a:stretch>
                      <a:fillRect/>
                    </a:stretch>
                  </pic:blipFill>
                  <pic:spPr>
                    <a:xfrm>
                      <a:off x="0" y="0"/>
                      <a:ext cx="4268625" cy="3856976"/>
                    </a:xfrm>
                    <a:prstGeom prst="rect">
                      <a:avLst/>
                    </a:prstGeom>
                  </pic:spPr>
                </pic:pic>
              </a:graphicData>
            </a:graphic>
          </wp:inline>
        </w:drawing>
      </w:r>
    </w:p>
    <w:p w:rsidR="008B3B46" w:rsidRPr="005E321E" w:rsidRDefault="003C07AD">
      <w:pPr>
        <w:spacing w:before="0" w:after="200"/>
        <w:jc w:val="center"/>
        <w:rPr>
          <w:rFonts w:eastAsia="Times New Roman"/>
          <w:b/>
          <w:i/>
          <w:color w:val="44546A"/>
          <w:sz w:val="18"/>
          <w:szCs w:val="18"/>
        </w:rPr>
      </w:pPr>
      <w:bookmarkStart w:id="31" w:name="_heading=h.ihv636" w:colFirst="0" w:colLast="0"/>
      <w:bookmarkEnd w:id="31"/>
      <w:r w:rsidRPr="005E321E">
        <w:rPr>
          <w:rFonts w:eastAsia="Times New Roman"/>
          <w:b/>
          <w:color w:val="000000"/>
        </w:rPr>
        <w:t>Figure 7: Architectural Design</w:t>
      </w:r>
    </w:p>
    <w:p w:rsidR="008B3B46" w:rsidRPr="005E321E" w:rsidRDefault="003C07AD">
      <w:pPr>
        <w:spacing w:before="0" w:after="160"/>
        <w:jc w:val="left"/>
        <w:rPr>
          <w:b/>
        </w:rPr>
      </w:pPr>
      <w:r w:rsidRPr="005E321E">
        <w:br w:type="page"/>
      </w:r>
    </w:p>
    <w:p w:rsidR="008B3B46" w:rsidRPr="005E321E" w:rsidRDefault="003C07AD">
      <w:pPr>
        <w:pStyle w:val="Heading3"/>
        <w:ind w:firstLine="0"/>
      </w:pPr>
      <w:bookmarkStart w:id="32" w:name="_heading=h.32hioqz" w:colFirst="0" w:colLast="0"/>
      <w:bookmarkEnd w:id="32"/>
      <w:r w:rsidRPr="005E321E">
        <w:lastRenderedPageBreak/>
        <w:t>3.2.2 Interface Design</w:t>
      </w:r>
    </w:p>
    <w:p w:rsidR="008B3B46" w:rsidRPr="005E321E" w:rsidRDefault="003C07AD">
      <w:r w:rsidRPr="005E321E">
        <w:t>In this project, there are three types of interfaces: a logged-in or registered user, a non-logged-in or non-registered user, and the admin can see and perform different calls to action on the available entities. The three different interfaces are illustrated below:</w:t>
      </w:r>
    </w:p>
    <w:p w:rsidR="008B3B46" w:rsidRPr="005E321E" w:rsidRDefault="003C07AD">
      <w:pPr>
        <w:keepNext/>
        <w:jc w:val="center"/>
      </w:pPr>
      <w:r w:rsidRPr="005E321E">
        <w:rPr>
          <w:noProof/>
        </w:rPr>
        <w:drawing>
          <wp:inline distT="0" distB="0" distL="114300" distR="114300">
            <wp:extent cx="4810125" cy="3159760"/>
            <wp:effectExtent l="9525" t="9525" r="9525" b="12065"/>
            <wp:docPr id="23" name="image8.png"/>
            <wp:cNvGraphicFramePr/>
            <a:graphic xmlns:a="http://schemas.openxmlformats.org/drawingml/2006/main">
              <a:graphicData uri="http://schemas.openxmlformats.org/drawingml/2006/picture">
                <pic:pic xmlns:pic="http://schemas.openxmlformats.org/drawingml/2006/picture">
                  <pic:nvPicPr>
                    <pic:cNvPr id="23" name="image8.png"/>
                    <pic:cNvPicPr preferRelativeResize="0"/>
                  </pic:nvPicPr>
                  <pic:blipFill>
                    <a:blip r:embed="rId26"/>
                    <a:srcRect l="10016" r="10016"/>
                    <a:stretch>
                      <a:fillRect/>
                    </a:stretch>
                  </pic:blipFill>
                  <pic:spPr>
                    <a:xfrm>
                      <a:off x="0" y="0"/>
                      <a:ext cx="4810125" cy="3159975"/>
                    </a:xfrm>
                    <a:prstGeom prst="rect">
                      <a:avLst/>
                    </a:prstGeom>
                    <a:ln>
                      <a:solidFill>
                        <a:schemeClr val="tx1"/>
                      </a:solidFill>
                    </a:ln>
                  </pic:spPr>
                </pic:pic>
              </a:graphicData>
            </a:graphic>
          </wp:inline>
        </w:drawing>
      </w:r>
      <w:r w:rsidRPr="005E321E">
        <w:t>S</w:t>
      </w:r>
    </w:p>
    <w:p w:rsidR="008B3B46" w:rsidRPr="005E321E" w:rsidRDefault="008B3B46">
      <w:pPr>
        <w:jc w:val="center"/>
        <w:rPr>
          <w:b/>
        </w:rPr>
      </w:pPr>
      <w:bookmarkStart w:id="33" w:name="_heading=h.kxmmuwyhka50" w:colFirst="0" w:colLast="0"/>
      <w:bookmarkEnd w:id="33"/>
    </w:p>
    <w:p w:rsidR="008B3B46" w:rsidRPr="005E321E" w:rsidRDefault="003C07AD">
      <w:pPr>
        <w:jc w:val="center"/>
        <w:rPr>
          <w:rFonts w:eastAsia="Times New Roman"/>
          <w:b/>
          <w:color w:val="000000"/>
        </w:rPr>
      </w:pPr>
      <w:bookmarkStart w:id="34" w:name="_heading=h.1hmsyys" w:colFirst="0" w:colLast="0"/>
      <w:bookmarkEnd w:id="34"/>
      <w:r w:rsidRPr="005E321E">
        <w:rPr>
          <w:b/>
        </w:rPr>
        <w:t>Figure 8: Interface Design-admin</w:t>
      </w:r>
    </w:p>
    <w:p w:rsidR="008B3B46" w:rsidRPr="005E321E" w:rsidRDefault="008B3B46">
      <w:pPr>
        <w:pStyle w:val="Heading3"/>
        <w:ind w:firstLine="0"/>
      </w:pPr>
      <w:bookmarkStart w:id="35" w:name="_heading=h.ti8fw3cm8ppb" w:colFirst="0" w:colLast="0"/>
      <w:bookmarkEnd w:id="35"/>
    </w:p>
    <w:p w:rsidR="008B3B46" w:rsidRPr="005E321E" w:rsidRDefault="003C07AD">
      <w:pPr>
        <w:pStyle w:val="Heading3"/>
        <w:ind w:firstLine="0"/>
      </w:pPr>
      <w:bookmarkStart w:id="36" w:name="_heading=h.vx1227" w:colFirst="0" w:colLast="0"/>
      <w:bookmarkEnd w:id="36"/>
      <w:r w:rsidRPr="005E321E">
        <w:t>3.2.3 Physical DFD</w:t>
      </w:r>
    </w:p>
    <w:p w:rsidR="008B3B46" w:rsidRPr="005E321E" w:rsidRDefault="003C07AD">
      <w:pPr>
        <w:keepNext/>
        <w:jc w:val="center"/>
      </w:pPr>
      <w:r w:rsidRPr="005E321E">
        <w:rPr>
          <w:noProof/>
        </w:rPr>
        <w:drawing>
          <wp:inline distT="114300" distB="114300" distL="114300" distR="114300">
            <wp:extent cx="4581525" cy="2009775"/>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25" name="image5.png"/>
                    <pic:cNvPicPr preferRelativeResize="0"/>
                  </pic:nvPicPr>
                  <pic:blipFill>
                    <a:blip r:embed="rId27"/>
                    <a:srcRect/>
                    <a:stretch>
                      <a:fillRect/>
                    </a:stretch>
                  </pic:blipFill>
                  <pic:spPr>
                    <a:xfrm>
                      <a:off x="0" y="0"/>
                      <a:ext cx="4581525" cy="2009775"/>
                    </a:xfrm>
                    <a:prstGeom prst="rect">
                      <a:avLst/>
                    </a:prstGeom>
                  </pic:spPr>
                </pic:pic>
              </a:graphicData>
            </a:graphic>
          </wp:inline>
        </w:drawing>
      </w:r>
    </w:p>
    <w:p w:rsidR="008B3B46" w:rsidRPr="005E321E" w:rsidRDefault="008B3B46">
      <w:pPr>
        <w:jc w:val="center"/>
        <w:rPr>
          <w:b/>
        </w:rPr>
      </w:pPr>
      <w:bookmarkStart w:id="37" w:name="_heading=h.syjauokqg6ak" w:colFirst="0" w:colLast="0"/>
      <w:bookmarkEnd w:id="37"/>
    </w:p>
    <w:p w:rsidR="008B3B46" w:rsidRPr="005E321E" w:rsidRDefault="003C07AD">
      <w:pPr>
        <w:jc w:val="center"/>
        <w:rPr>
          <w:b/>
        </w:rPr>
      </w:pPr>
      <w:bookmarkStart w:id="38" w:name="_heading=h.3fwokq0" w:colFirst="0" w:colLast="0"/>
      <w:bookmarkEnd w:id="38"/>
      <w:r w:rsidRPr="005E321E">
        <w:rPr>
          <w:b/>
        </w:rPr>
        <w:t>Figure 9: Physical DFD</w:t>
      </w:r>
    </w:p>
    <w:p w:rsidR="008B3B46" w:rsidRPr="005E321E" w:rsidRDefault="008B3B46">
      <w:bookmarkStart w:id="39" w:name="_heading=h.tj0pnzi1xkiu" w:colFirst="0" w:colLast="0"/>
      <w:bookmarkEnd w:id="39"/>
    </w:p>
    <w:p w:rsidR="008B3B46" w:rsidRPr="005E321E" w:rsidRDefault="008B3B46">
      <w:bookmarkStart w:id="40" w:name="_heading=h.hf24yqeeqz9r" w:colFirst="0" w:colLast="0"/>
      <w:bookmarkStart w:id="41" w:name="_heading=h.5nazvdibh99z" w:colFirst="0" w:colLast="0"/>
      <w:bookmarkStart w:id="42" w:name="_heading=h.cnf4kwhv2y2g" w:colFirst="0" w:colLast="0"/>
      <w:bookmarkStart w:id="43" w:name="_heading=h.u9k48wn4n15f" w:colFirst="0" w:colLast="0"/>
      <w:bookmarkStart w:id="44" w:name="_heading=h.gh9lfg7zyx7w" w:colFirst="0" w:colLast="0"/>
      <w:bookmarkStart w:id="45" w:name="_heading=h.rujoaxurv8lr" w:colFirst="0" w:colLast="0"/>
      <w:bookmarkStart w:id="46" w:name="_heading=h.dlnylvwhkmou" w:colFirst="0" w:colLast="0"/>
      <w:bookmarkStart w:id="47" w:name="_heading=h.qdmdz43ewzgo" w:colFirst="0" w:colLast="0"/>
      <w:bookmarkStart w:id="48" w:name="_heading=h.xkn3v9xlxhql" w:colFirst="0" w:colLast="0"/>
      <w:bookmarkEnd w:id="40"/>
      <w:bookmarkEnd w:id="41"/>
      <w:bookmarkEnd w:id="42"/>
      <w:bookmarkEnd w:id="43"/>
      <w:bookmarkEnd w:id="44"/>
      <w:bookmarkEnd w:id="45"/>
      <w:bookmarkEnd w:id="46"/>
      <w:bookmarkEnd w:id="47"/>
      <w:bookmarkEnd w:id="48"/>
    </w:p>
    <w:p w:rsidR="008B3B46" w:rsidRPr="005E321E" w:rsidRDefault="003C07AD">
      <w:pPr>
        <w:pStyle w:val="Heading1"/>
        <w:keepNext w:val="0"/>
        <w:spacing w:before="480" w:after="120"/>
        <w:ind w:left="0" w:firstLine="0"/>
        <w:jc w:val="center"/>
      </w:pPr>
      <w:r w:rsidRPr="005E321E">
        <w:lastRenderedPageBreak/>
        <w:t>CHAPTER: 4</w:t>
      </w:r>
    </w:p>
    <w:p w:rsidR="008B3B46" w:rsidRPr="005E321E" w:rsidRDefault="003C07AD">
      <w:pPr>
        <w:pStyle w:val="Heading2"/>
        <w:keepNext w:val="0"/>
        <w:spacing w:before="360" w:after="80"/>
        <w:jc w:val="center"/>
        <w:rPr>
          <w:bCs/>
          <w:sz w:val="32"/>
          <w:szCs w:val="32"/>
        </w:rPr>
      </w:pPr>
      <w:bookmarkStart w:id="49" w:name="_heading=h.cgtxq1bpb9ot" w:colFirst="0" w:colLast="0"/>
      <w:bookmarkEnd w:id="49"/>
      <w:r w:rsidRPr="005E321E">
        <w:rPr>
          <w:rFonts w:eastAsia="Times New Roman"/>
          <w:bCs/>
          <w:sz w:val="32"/>
          <w:szCs w:val="32"/>
        </w:rPr>
        <w:t>IMPLEMENTATION AND TESTING</w:t>
      </w:r>
    </w:p>
    <w:p w:rsidR="008B3B46" w:rsidRPr="005E321E" w:rsidRDefault="003C07AD">
      <w:pPr>
        <w:pStyle w:val="Heading3"/>
        <w:keepNext w:val="0"/>
        <w:spacing w:before="280" w:after="80"/>
        <w:ind w:firstLine="0"/>
        <w:rPr>
          <w:sz w:val="28"/>
          <w:szCs w:val="28"/>
        </w:rPr>
      </w:pPr>
      <w:bookmarkStart w:id="50" w:name="_heading=h.dc4qfhtfcnv8" w:colFirst="0" w:colLast="0"/>
      <w:bookmarkEnd w:id="50"/>
      <w:r w:rsidRPr="005E321E">
        <w:rPr>
          <w:sz w:val="28"/>
          <w:szCs w:val="28"/>
        </w:rPr>
        <w:t>4.1.1 Tools used</w:t>
      </w:r>
    </w:p>
    <w:p w:rsidR="008B3B46" w:rsidRPr="005E321E" w:rsidRDefault="003C07AD">
      <w:pPr>
        <w:spacing w:before="240" w:after="240"/>
      </w:pPr>
      <w:r w:rsidRPr="005E321E">
        <w:t xml:space="preserve">Different tools </w:t>
      </w:r>
      <w:r w:rsidR="00533BF5" w:rsidRPr="005E321E">
        <w:t xml:space="preserve">which are in favor </w:t>
      </w:r>
      <w:r w:rsidRPr="005E321E">
        <w:t xml:space="preserve">to complete the system building, planning, analyzing, designing. </w:t>
      </w:r>
      <w:r w:rsidR="00533BF5" w:rsidRPr="005E321E">
        <w:t>HTML ,CSS and JAVAScript</w:t>
      </w:r>
      <w:r w:rsidRPr="005E321E">
        <w:t xml:space="preserve"> used in front end, and </w:t>
      </w:r>
      <w:r w:rsidR="00533BF5" w:rsidRPr="005E321E">
        <w:t>PHP</w:t>
      </w:r>
      <w:r w:rsidRPr="005E321E">
        <w:t xml:space="preserve"> was used in back end while MySQL was used as a database.</w:t>
      </w:r>
    </w:p>
    <w:p w:rsidR="008B3B46" w:rsidRPr="005E321E" w:rsidRDefault="003C07AD">
      <w:pPr>
        <w:spacing w:before="240" w:after="240"/>
        <w:rPr>
          <w:b/>
        </w:rPr>
      </w:pPr>
      <w:r w:rsidRPr="005E321E">
        <w:rPr>
          <w:b/>
        </w:rPr>
        <w:t>Software and Hardware Used</w:t>
      </w:r>
    </w:p>
    <w:p w:rsidR="008B3B46" w:rsidRPr="005E321E" w:rsidRDefault="003C07AD">
      <w:pPr>
        <w:spacing w:before="240" w:after="240"/>
      </w:pPr>
      <w:r w:rsidRPr="005E321E">
        <w:rPr>
          <w:b/>
        </w:rPr>
        <w:t>MySQL-</w:t>
      </w:r>
      <w:r w:rsidRPr="005E321E">
        <w:t xml:space="preserve"> To store the database of user and admin like id, password and order details and system Data.</w:t>
      </w:r>
    </w:p>
    <w:p w:rsidR="008B3B46" w:rsidRPr="005E321E" w:rsidRDefault="00FD6BC5">
      <w:pPr>
        <w:spacing w:before="240" w:after="240"/>
      </w:pPr>
      <w:r w:rsidRPr="005E321E">
        <w:rPr>
          <w:b/>
        </w:rPr>
        <w:t>Sublime Text</w:t>
      </w:r>
      <w:r w:rsidR="003C07AD" w:rsidRPr="005E321E">
        <w:rPr>
          <w:b/>
        </w:rPr>
        <w:t>-</w:t>
      </w:r>
      <w:r w:rsidR="003C07AD" w:rsidRPr="005E321E">
        <w:t xml:space="preserve"> The </w:t>
      </w:r>
      <w:r w:rsidRPr="005E321E">
        <w:t xml:space="preserve">Sublime text </w:t>
      </w:r>
      <w:r w:rsidR="003C07AD" w:rsidRPr="005E321E">
        <w:t xml:space="preserve"> is used for programming code.</w:t>
      </w:r>
    </w:p>
    <w:p w:rsidR="008B3B46" w:rsidRPr="005E321E" w:rsidRDefault="003C07AD">
      <w:pPr>
        <w:spacing w:before="240" w:after="240"/>
      </w:pPr>
      <w:r w:rsidRPr="005E321E">
        <w:rPr>
          <w:b/>
        </w:rPr>
        <w:t xml:space="preserve">Programming language- </w:t>
      </w:r>
      <w:r w:rsidRPr="005E321E">
        <w:t>The p</w:t>
      </w:r>
      <w:r w:rsidR="00FD6BC5" w:rsidRPr="005E321E">
        <w:t xml:space="preserve">rogramming languages like HTML, CSS, JS  and PHP </w:t>
      </w:r>
      <w:r w:rsidRPr="005E321E">
        <w:t>are used in this project.</w:t>
      </w:r>
    </w:p>
    <w:p w:rsidR="008B3B46" w:rsidRPr="005E321E" w:rsidRDefault="003C07AD">
      <w:pPr>
        <w:spacing w:before="240" w:after="240"/>
      </w:pPr>
      <w:r w:rsidRPr="005E321E">
        <w:rPr>
          <w:b/>
        </w:rPr>
        <w:t xml:space="preserve">Testing- </w:t>
      </w:r>
      <w:r w:rsidRPr="005E321E">
        <w:t>The testing</w:t>
      </w:r>
      <w:r w:rsidRPr="005E321E">
        <w:rPr>
          <w:b/>
        </w:rPr>
        <w:t xml:space="preserve"> </w:t>
      </w:r>
      <w:r w:rsidRPr="005E321E">
        <w:t>is done on the local server.</w:t>
      </w:r>
    </w:p>
    <w:p w:rsidR="008B3B46" w:rsidRPr="005E321E" w:rsidRDefault="003C07AD">
      <w:pPr>
        <w:spacing w:before="240" w:after="240"/>
      </w:pPr>
      <w:r w:rsidRPr="005E321E">
        <w:rPr>
          <w:b/>
        </w:rPr>
        <w:t xml:space="preserve">Designing- </w:t>
      </w:r>
      <w:r w:rsidRPr="005E321E">
        <w:t>The designing of figures, logos were done on Canva and draw.io.</w:t>
      </w:r>
    </w:p>
    <w:p w:rsidR="008B3B46" w:rsidRPr="005E321E" w:rsidRDefault="003C07AD">
      <w:pPr>
        <w:spacing w:before="240" w:after="240"/>
      </w:pPr>
      <w:r w:rsidRPr="005E321E">
        <w:rPr>
          <w:b/>
        </w:rPr>
        <w:t>Web browsers</w:t>
      </w:r>
      <w:r w:rsidRPr="005E321E">
        <w:t xml:space="preserve">- </w:t>
      </w:r>
      <w:r w:rsidR="00FD6BC5" w:rsidRPr="005E321E">
        <w:t>Microsoft Edge</w:t>
      </w:r>
      <w:r w:rsidRPr="005E321E">
        <w:t xml:space="preserve"> were used for testing this system.</w:t>
      </w:r>
    </w:p>
    <w:p w:rsidR="008B3B46" w:rsidRPr="005E321E" w:rsidRDefault="003C07AD">
      <w:pPr>
        <w:spacing w:before="240" w:after="240"/>
      </w:pPr>
      <w:r w:rsidRPr="005E321E">
        <w:rPr>
          <w:b/>
        </w:rPr>
        <w:t xml:space="preserve">Version Control System- GitHub </w:t>
      </w:r>
      <w:r w:rsidRPr="005E321E">
        <w:t>All the source code of this project is available in GitHub and git was used to commit the changes made and update several components in every instance of time.</w:t>
      </w:r>
    </w:p>
    <w:p w:rsidR="008B3B46" w:rsidRPr="005E321E" w:rsidRDefault="003C07AD">
      <w:pPr>
        <w:spacing w:before="240" w:after="240"/>
      </w:pPr>
      <w:r w:rsidRPr="005E321E">
        <w:rPr>
          <w:b/>
        </w:rPr>
        <w:t>Processor:</w:t>
      </w:r>
      <w:r w:rsidRPr="005E321E">
        <w:t xml:space="preserve"> Built on Intel® Core™ i5-1335U CPU @ 1.30 GHz  processor.</w:t>
      </w:r>
    </w:p>
    <w:p w:rsidR="008B3B46" w:rsidRPr="005E321E" w:rsidRDefault="003C07AD">
      <w:pPr>
        <w:spacing w:before="240" w:after="240"/>
      </w:pPr>
      <w:r w:rsidRPr="005E321E">
        <w:rPr>
          <w:b/>
        </w:rPr>
        <w:t>Memory:</w:t>
      </w:r>
      <w:r w:rsidRPr="005E321E">
        <w:t xml:space="preserve"> This system w</w:t>
      </w:r>
      <w:r w:rsidR="00FD6BC5" w:rsidRPr="005E321E">
        <w:t>as developed on a device with 4</w:t>
      </w:r>
      <w:r w:rsidRPr="005E321E">
        <w:t>GB RAM</w:t>
      </w:r>
    </w:p>
    <w:p w:rsidR="008B3B46" w:rsidRPr="005E321E" w:rsidRDefault="003C07AD">
      <w:pPr>
        <w:spacing w:before="240" w:after="240"/>
      </w:pPr>
      <w:r w:rsidRPr="005E321E">
        <w:t xml:space="preserve"> </w:t>
      </w:r>
    </w:p>
    <w:p w:rsidR="008B3B46" w:rsidRPr="005E321E" w:rsidRDefault="008B3B46">
      <w:pPr>
        <w:spacing w:before="240" w:after="240"/>
      </w:pPr>
    </w:p>
    <w:p w:rsidR="00FD6BC5" w:rsidRPr="005E321E" w:rsidRDefault="00FD6BC5">
      <w:pPr>
        <w:spacing w:before="240" w:after="240"/>
      </w:pPr>
    </w:p>
    <w:p w:rsidR="008B3B46" w:rsidRPr="005E321E" w:rsidRDefault="003C07AD">
      <w:pPr>
        <w:pStyle w:val="Heading3"/>
        <w:keepNext w:val="0"/>
        <w:spacing w:before="280" w:after="80"/>
        <w:ind w:firstLine="0"/>
      </w:pPr>
      <w:bookmarkStart w:id="51" w:name="_heading=h.gueu0dtatsgk" w:colFirst="0" w:colLast="0"/>
      <w:bookmarkEnd w:id="51"/>
      <w:r w:rsidRPr="005E321E">
        <w:lastRenderedPageBreak/>
        <w:t>4.1.2 Implementation details of modules</w:t>
      </w:r>
    </w:p>
    <w:p w:rsidR="001471E5" w:rsidRPr="005E321E" w:rsidRDefault="001471E5" w:rsidP="001471E5">
      <w:pPr>
        <w:spacing w:before="240" w:after="240"/>
      </w:pPr>
      <w:r w:rsidRPr="005E321E">
        <w:t>This system is made up of functional modules that are divided into components to ensure better readability, maintainability, and scalability. Since PHP is used for back-end development and follows a modular approach, building and understanding different components of the system is straightforward, reducing the chances of errors. The front-end is developed using HTML, CSS, and JavaScript, ensuring a responsive and user-friendly interface.</w:t>
      </w:r>
    </w:p>
    <w:p w:rsidR="001471E5" w:rsidRPr="005E321E" w:rsidRDefault="001471E5" w:rsidP="001471E5">
      <w:pPr>
        <w:spacing w:before="240" w:after="240"/>
      </w:pPr>
    </w:p>
    <w:p w:rsidR="001471E5" w:rsidRPr="005E321E" w:rsidRDefault="001471E5" w:rsidP="001471E5">
      <w:pPr>
        <w:spacing w:before="240" w:after="240"/>
      </w:pPr>
      <w:r w:rsidRPr="005E321E">
        <w:t>The client side consists of a homepage where users can view ongoing elections and available positions. It provides essential functionalities such as registering as a voter or candidate, logging in, and casting votes. The homepage is modularized into different sections, including the header, footer, and dashboard, allowing independent development and easier updates. While voters can log in to access the system and cast their votes, candidates are only allowed to register but cannot log in, ensuring a se</w:t>
      </w:r>
      <w:r w:rsidR="002E74E7">
        <w:t>cure and fair election process.</w:t>
      </w:r>
    </w:p>
    <w:p w:rsidR="001471E5" w:rsidRPr="005E321E" w:rsidRDefault="001471E5" w:rsidP="001471E5">
      <w:pPr>
        <w:spacing w:before="240" w:after="240"/>
      </w:pPr>
      <w:r w:rsidRPr="005E321E">
        <w:t>The back-end technology used is PHP with MySQL for dynamic processing, authentication, and voting logic implementation. The system ensures secure voting mechanisms, prevents duplicate voting, and maintains data integrity. The asynchronous processing of requests ensures that multiple voters can cast their votes simultaneous</w:t>
      </w:r>
      <w:r w:rsidR="002E74E7">
        <w:t>ly without delays or conflicts.</w:t>
      </w:r>
    </w:p>
    <w:p w:rsidR="001471E5" w:rsidRPr="005E321E" w:rsidRDefault="001471E5" w:rsidP="001471E5">
      <w:pPr>
        <w:spacing w:before="240" w:after="240"/>
      </w:pPr>
      <w:r w:rsidRPr="005E321E">
        <w:t>For database management, MySQL is used, which is a reliable and scalable relational database system. It efficiently stores data such as user records, election details, candidate information, votes, and positions. Each entity is stored in a separate table (Users, Candidates, Elections, Votes, and Positions) to maintain structured and organized data storage. The system ensures data security by encrypting sensitive information and</w:t>
      </w:r>
      <w:r w:rsidR="002E74E7">
        <w:t xml:space="preserve"> preventing unauthorized access</w:t>
      </w:r>
    </w:p>
    <w:p w:rsidR="008B3B46" w:rsidRDefault="001471E5">
      <w:pPr>
        <w:spacing w:before="240" w:after="240"/>
      </w:pPr>
      <w:r w:rsidRPr="005E321E">
        <w:t>This modular approach allows for efficient system development and easy scalability, ensuring a seamless and transparent online voting experience.</w:t>
      </w:r>
      <w:r w:rsidR="003C07AD" w:rsidRPr="005E321E">
        <w:t xml:space="preserve"> </w:t>
      </w:r>
    </w:p>
    <w:p w:rsidR="002E74E7" w:rsidRPr="005E321E" w:rsidRDefault="002E74E7">
      <w:pPr>
        <w:spacing w:before="240" w:after="240"/>
      </w:pPr>
    </w:p>
    <w:p w:rsidR="008B3B46" w:rsidRPr="005E321E" w:rsidRDefault="003C07AD">
      <w:pPr>
        <w:pStyle w:val="Heading2"/>
        <w:keepNext w:val="0"/>
        <w:spacing w:before="360" w:after="80"/>
      </w:pPr>
      <w:bookmarkStart w:id="52" w:name="_heading=h.jvxe1nft64fj" w:colFirst="0" w:colLast="0"/>
      <w:bookmarkStart w:id="53" w:name="_heading=h.h0ulbkwl2wds" w:colFirst="0" w:colLast="0"/>
      <w:bookmarkEnd w:id="52"/>
      <w:bookmarkEnd w:id="53"/>
      <w:r w:rsidRPr="005E321E">
        <w:lastRenderedPageBreak/>
        <w:t>4.2 Testing</w:t>
      </w:r>
    </w:p>
    <w:p w:rsidR="008B3B46" w:rsidRPr="005E321E" w:rsidRDefault="003C07AD" w:rsidP="002E74E7">
      <w:pPr>
        <w:spacing w:before="240" w:after="240"/>
      </w:pPr>
      <w:r w:rsidRPr="005E321E">
        <w:t>This system was tested by friends, supervisors, and other teachers and the feedback is good. So that this system can be implemented in a real-time environment. Many important defects, flaws, or errors were caught up in the application code which is resolved now and this system is still in progress to be a better version.</w:t>
      </w:r>
    </w:p>
    <w:p w:rsidR="008B3B46" w:rsidRPr="005E321E" w:rsidRDefault="003C07AD">
      <w:pPr>
        <w:pStyle w:val="Heading3"/>
        <w:keepNext w:val="0"/>
        <w:spacing w:before="280" w:after="80"/>
        <w:ind w:firstLine="0"/>
      </w:pPr>
      <w:bookmarkStart w:id="54" w:name="_heading=h.a2cyuwqptxl6" w:colFirst="0" w:colLast="0"/>
      <w:bookmarkEnd w:id="54"/>
      <w:r w:rsidRPr="005E321E">
        <w:t>4.2.1 Test cases for Unit Testing</w:t>
      </w:r>
    </w:p>
    <w:p w:rsidR="008B3B46" w:rsidRDefault="003C07AD">
      <w:pPr>
        <w:spacing w:before="240" w:after="240"/>
      </w:pPr>
      <w:r w:rsidRPr="005E321E">
        <w:t>In this testing individual pages, button, and functionality of a system is tested. Every module was tested to derive the best project for the deployment. Eventually, it helps to identify failures in the algorithms as well as logic to help improve the quality of the code that composes a certain function</w:t>
      </w:r>
    </w:p>
    <w:p w:rsidR="002E74E7" w:rsidRPr="005E321E" w:rsidRDefault="002E74E7">
      <w:pPr>
        <w:spacing w:before="240" w:after="240"/>
      </w:pPr>
      <w:r w:rsidRPr="002E74E7">
        <w:drawing>
          <wp:inline distT="0" distB="0" distL="0" distR="0" wp14:anchorId="568BF518" wp14:editId="75C0301E">
            <wp:extent cx="5097293" cy="4438650"/>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98879" cy="4440031"/>
                    </a:xfrm>
                    <a:prstGeom prst="rect">
                      <a:avLst/>
                    </a:prstGeom>
                  </pic:spPr>
                </pic:pic>
              </a:graphicData>
            </a:graphic>
          </wp:inline>
        </w:drawing>
      </w:r>
    </w:p>
    <w:p w:rsidR="008B3B46" w:rsidRPr="005E321E" w:rsidRDefault="003C07AD">
      <w:pPr>
        <w:pStyle w:val="Heading3"/>
        <w:keepNext w:val="0"/>
        <w:spacing w:before="280" w:after="80"/>
        <w:ind w:firstLine="0"/>
        <w:jc w:val="center"/>
      </w:pPr>
      <w:bookmarkStart w:id="55" w:name="_heading=h.fpvvix2r4o1h" w:colFirst="0" w:colLast="0"/>
      <w:bookmarkEnd w:id="55"/>
      <w:r w:rsidRPr="005E321E">
        <w:t>T</w:t>
      </w:r>
      <w:r w:rsidR="00435E2A">
        <w:t>able 1</w:t>
      </w:r>
      <w:r w:rsidRPr="005E321E">
        <w:t>: Unit Testing</w:t>
      </w:r>
    </w:p>
    <w:p w:rsidR="008B3B46" w:rsidRPr="005E321E" w:rsidRDefault="003C07AD">
      <w:pPr>
        <w:spacing w:before="240" w:after="240"/>
      </w:pPr>
      <w:r w:rsidRPr="005E321E">
        <w:t xml:space="preserve"> </w:t>
      </w:r>
    </w:p>
    <w:p w:rsidR="008B3B46" w:rsidRPr="005E321E" w:rsidRDefault="008B3B46">
      <w:pPr>
        <w:spacing w:before="240" w:after="240"/>
      </w:pPr>
    </w:p>
    <w:p w:rsidR="008B3B46" w:rsidRPr="005E321E" w:rsidRDefault="008B3B46">
      <w:pPr>
        <w:spacing w:before="240" w:after="240"/>
      </w:pPr>
    </w:p>
    <w:p w:rsidR="008B3B46" w:rsidRPr="005E321E" w:rsidRDefault="008B3B46">
      <w:pPr>
        <w:spacing w:before="240" w:after="240"/>
      </w:pPr>
    </w:p>
    <w:p w:rsidR="008B3B46" w:rsidRPr="005E321E" w:rsidRDefault="003C07AD">
      <w:pPr>
        <w:pStyle w:val="Heading3"/>
        <w:keepNext w:val="0"/>
        <w:spacing w:before="280" w:after="80"/>
        <w:ind w:firstLine="0"/>
      </w:pPr>
      <w:bookmarkStart w:id="56" w:name="_heading=h.gl08tx9zh1kn" w:colFirst="0" w:colLast="0"/>
      <w:bookmarkEnd w:id="56"/>
      <w:r w:rsidRPr="005E321E">
        <w:t>4.2.2 Test cases for System Testing</w:t>
      </w:r>
    </w:p>
    <w:p w:rsidR="008B3B46" w:rsidRPr="005E321E" w:rsidRDefault="003C07AD">
      <w:pPr>
        <w:spacing w:before="240" w:after="240"/>
      </w:pPr>
      <w:r w:rsidRPr="005E321E">
        <w:t>In this test I have tested the different modules as a whole by integrating them together to evaluate how the components are working together and showing their result in a group.</w:t>
      </w:r>
    </w:p>
    <w:p w:rsidR="008B3B46" w:rsidRPr="005E321E" w:rsidRDefault="001149C4">
      <w:pPr>
        <w:spacing w:before="240" w:after="240"/>
        <w:jc w:val="center"/>
        <w:rPr>
          <w:b/>
        </w:rPr>
      </w:pPr>
      <w:r w:rsidRPr="001149C4">
        <w:rPr>
          <w:b/>
        </w:rPr>
        <w:drawing>
          <wp:inline distT="0" distB="0" distL="0" distR="0" wp14:anchorId="62FF5A06" wp14:editId="62A3B725">
            <wp:extent cx="4115374" cy="48393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15374" cy="4839375"/>
                    </a:xfrm>
                    <a:prstGeom prst="rect">
                      <a:avLst/>
                    </a:prstGeom>
                  </pic:spPr>
                </pic:pic>
              </a:graphicData>
            </a:graphic>
          </wp:inline>
        </w:drawing>
      </w:r>
    </w:p>
    <w:p w:rsidR="008B3B46" w:rsidRPr="005E321E" w:rsidRDefault="00435E2A">
      <w:pPr>
        <w:spacing w:before="240" w:after="240"/>
        <w:jc w:val="center"/>
        <w:rPr>
          <w:b/>
        </w:rPr>
      </w:pPr>
      <w:r>
        <w:rPr>
          <w:b/>
        </w:rPr>
        <w:t>Table 2</w:t>
      </w:r>
      <w:r w:rsidR="003C07AD" w:rsidRPr="005E321E">
        <w:rPr>
          <w:b/>
        </w:rPr>
        <w:t>: System Testing-login</w:t>
      </w:r>
    </w:p>
    <w:p w:rsidR="008B3B46" w:rsidRPr="005E321E" w:rsidRDefault="008B3B46">
      <w:pPr>
        <w:spacing w:before="240" w:after="240"/>
        <w:jc w:val="center"/>
        <w:rPr>
          <w:b/>
        </w:rPr>
      </w:pPr>
    </w:p>
    <w:p w:rsidR="008B3B46" w:rsidRPr="005E321E" w:rsidRDefault="001149C4">
      <w:pPr>
        <w:spacing w:before="240" w:after="240"/>
        <w:jc w:val="center"/>
        <w:rPr>
          <w:b/>
        </w:rPr>
      </w:pPr>
      <w:r w:rsidRPr="001149C4">
        <w:rPr>
          <w:b/>
        </w:rPr>
        <w:lastRenderedPageBreak/>
        <w:drawing>
          <wp:inline distT="0" distB="0" distL="0" distR="0" wp14:anchorId="3BE98247" wp14:editId="614E05FF">
            <wp:extent cx="4494178" cy="4036695"/>
            <wp:effectExtent l="0" t="0" r="1905"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98495" cy="4040573"/>
                    </a:xfrm>
                    <a:prstGeom prst="rect">
                      <a:avLst/>
                    </a:prstGeom>
                  </pic:spPr>
                </pic:pic>
              </a:graphicData>
            </a:graphic>
          </wp:inline>
        </w:drawing>
      </w:r>
      <w:r w:rsidR="003C07AD" w:rsidRPr="005E321E">
        <w:rPr>
          <w:b/>
        </w:rPr>
        <w:t xml:space="preserve"> </w:t>
      </w:r>
    </w:p>
    <w:p w:rsidR="008B3B46" w:rsidRPr="005E321E" w:rsidRDefault="00435E2A">
      <w:pPr>
        <w:spacing w:before="240" w:after="240"/>
        <w:jc w:val="center"/>
        <w:rPr>
          <w:b/>
        </w:rPr>
      </w:pPr>
      <w:r>
        <w:rPr>
          <w:b/>
        </w:rPr>
        <w:t>Table 3</w:t>
      </w:r>
      <w:r w:rsidR="003C07AD" w:rsidRPr="005E321E">
        <w:rPr>
          <w:b/>
        </w:rPr>
        <w:t>: System Testing-registration</w:t>
      </w:r>
    </w:p>
    <w:p w:rsidR="008B3B46" w:rsidRPr="005E321E" w:rsidRDefault="003C07AD">
      <w:pPr>
        <w:spacing w:before="240" w:after="240"/>
      </w:pPr>
      <w:r w:rsidRPr="005E321E">
        <w:t xml:space="preserve"> </w:t>
      </w:r>
    </w:p>
    <w:p w:rsidR="008B3B46" w:rsidRPr="005E321E" w:rsidRDefault="008B3B46">
      <w:pPr>
        <w:spacing w:before="240" w:after="240"/>
      </w:pPr>
    </w:p>
    <w:p w:rsidR="008B3B46" w:rsidRPr="005E321E" w:rsidRDefault="008B3B46">
      <w:pPr>
        <w:spacing w:before="240" w:after="240"/>
      </w:pPr>
    </w:p>
    <w:p w:rsidR="008B3B46" w:rsidRPr="005E321E" w:rsidRDefault="008B3B46">
      <w:pPr>
        <w:spacing w:before="240" w:after="240"/>
      </w:pPr>
    </w:p>
    <w:p w:rsidR="008B3B46" w:rsidRPr="005E321E" w:rsidRDefault="008B3B46">
      <w:pPr>
        <w:spacing w:before="240" w:after="240"/>
      </w:pPr>
    </w:p>
    <w:p w:rsidR="008B3B46" w:rsidRPr="005E321E" w:rsidRDefault="008B3B46">
      <w:pPr>
        <w:spacing w:before="240" w:after="240"/>
      </w:pPr>
    </w:p>
    <w:p w:rsidR="008B3B46" w:rsidRPr="005E321E" w:rsidRDefault="008B3B46">
      <w:pPr>
        <w:spacing w:before="240" w:after="240"/>
      </w:pPr>
    </w:p>
    <w:p w:rsidR="008B3B46" w:rsidRPr="005E321E" w:rsidRDefault="008B3B46">
      <w:pPr>
        <w:spacing w:before="240" w:after="240"/>
      </w:pPr>
    </w:p>
    <w:p w:rsidR="008B3B46" w:rsidRPr="005E321E" w:rsidRDefault="008B3B46">
      <w:pPr>
        <w:spacing w:before="240" w:after="240"/>
      </w:pPr>
    </w:p>
    <w:p w:rsidR="008B3B46" w:rsidRPr="005E321E" w:rsidRDefault="008B3B46">
      <w:pPr>
        <w:spacing w:before="240" w:after="240"/>
      </w:pPr>
    </w:p>
    <w:p w:rsidR="008B3B46" w:rsidRPr="005E321E" w:rsidRDefault="001149C4">
      <w:pPr>
        <w:spacing w:before="240" w:after="240"/>
        <w:jc w:val="center"/>
        <w:rPr>
          <w:b/>
        </w:rPr>
      </w:pPr>
      <w:r w:rsidRPr="001149C4">
        <w:rPr>
          <w:b/>
        </w:rPr>
        <w:lastRenderedPageBreak/>
        <w:drawing>
          <wp:inline distT="0" distB="0" distL="0" distR="0" wp14:anchorId="324AC42E" wp14:editId="1ECFE953">
            <wp:extent cx="4895850" cy="3501958"/>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99365" cy="3504472"/>
                    </a:xfrm>
                    <a:prstGeom prst="rect">
                      <a:avLst/>
                    </a:prstGeom>
                  </pic:spPr>
                </pic:pic>
              </a:graphicData>
            </a:graphic>
          </wp:inline>
        </w:drawing>
      </w:r>
    </w:p>
    <w:p w:rsidR="00435E2A" w:rsidRDefault="00435E2A">
      <w:pPr>
        <w:spacing w:before="240" w:after="240"/>
        <w:jc w:val="center"/>
        <w:rPr>
          <w:b/>
        </w:rPr>
      </w:pPr>
      <w:r>
        <w:rPr>
          <w:b/>
        </w:rPr>
        <w:t>Table 4</w:t>
      </w:r>
      <w:r w:rsidR="001149C4">
        <w:rPr>
          <w:b/>
        </w:rPr>
        <w:t xml:space="preserve">: System Testing for Creat Election </w:t>
      </w:r>
    </w:p>
    <w:p w:rsidR="008B3B46" w:rsidRPr="005E321E" w:rsidRDefault="00435E2A">
      <w:pPr>
        <w:spacing w:before="240" w:after="240"/>
        <w:jc w:val="center"/>
        <w:rPr>
          <w:b/>
        </w:rPr>
      </w:pPr>
      <w:r w:rsidRPr="00435E2A">
        <w:rPr>
          <w:b/>
        </w:rPr>
        <w:drawing>
          <wp:inline distT="0" distB="0" distL="0" distR="0" wp14:anchorId="2C5F4C66" wp14:editId="042EEDBA">
            <wp:extent cx="4858428" cy="314368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58428" cy="3143689"/>
                    </a:xfrm>
                    <a:prstGeom prst="rect">
                      <a:avLst/>
                    </a:prstGeom>
                  </pic:spPr>
                </pic:pic>
              </a:graphicData>
            </a:graphic>
          </wp:inline>
        </w:drawing>
      </w:r>
      <w:r w:rsidR="003C07AD" w:rsidRPr="005E321E">
        <w:rPr>
          <w:b/>
        </w:rPr>
        <w:t xml:space="preserve"> </w:t>
      </w:r>
    </w:p>
    <w:p w:rsidR="00435E2A" w:rsidRDefault="00435E2A" w:rsidP="00435E2A">
      <w:pPr>
        <w:spacing w:before="240" w:after="240"/>
        <w:jc w:val="center"/>
        <w:rPr>
          <w:b/>
        </w:rPr>
      </w:pPr>
      <w:bookmarkStart w:id="57" w:name="_heading=h.ogvdi863urz9" w:colFirst="0" w:colLast="0"/>
      <w:bookmarkEnd w:id="57"/>
      <w:r>
        <w:rPr>
          <w:b/>
        </w:rPr>
        <w:t>T</w:t>
      </w:r>
      <w:r>
        <w:rPr>
          <w:b/>
        </w:rPr>
        <w:t>able 5</w:t>
      </w:r>
      <w:bookmarkStart w:id="58" w:name="_GoBack"/>
      <w:bookmarkEnd w:id="58"/>
      <w:r>
        <w:rPr>
          <w:b/>
        </w:rPr>
        <w:t xml:space="preserve">: System Testing for View </w:t>
      </w:r>
      <w:r>
        <w:rPr>
          <w:b/>
        </w:rPr>
        <w:t xml:space="preserve"> Election </w:t>
      </w:r>
      <w:r>
        <w:rPr>
          <w:b/>
        </w:rPr>
        <w:t xml:space="preserve">Result </w:t>
      </w:r>
    </w:p>
    <w:p w:rsidR="008B3B46" w:rsidRPr="005E321E" w:rsidRDefault="008B3B46">
      <w:pPr>
        <w:pStyle w:val="Heading1"/>
        <w:keepNext w:val="0"/>
        <w:spacing w:before="480" w:after="120"/>
        <w:ind w:left="0" w:firstLine="0"/>
      </w:pPr>
    </w:p>
    <w:bookmarkStart w:id="59" w:name="_heading=h.3qjj8mxpr70b" w:colFirst="0" w:colLast="0"/>
    <w:bookmarkEnd w:id="59"/>
    <w:p w:rsidR="008B3B46" w:rsidRPr="005E321E" w:rsidRDefault="003C07AD">
      <w:pPr>
        <w:pStyle w:val="Heading3"/>
        <w:keepNext w:val="0"/>
        <w:spacing w:before="280" w:after="80"/>
        <w:ind w:firstLine="0"/>
        <w:jc w:val="center"/>
        <w:rPr>
          <w:rFonts w:eastAsia="Times New Roman"/>
          <w:bCs/>
          <w:sz w:val="32"/>
          <w:szCs w:val="32"/>
        </w:rPr>
      </w:pPr>
      <w:r w:rsidRPr="005E321E">
        <w:rPr>
          <w:sz w:val="32"/>
          <w:szCs w:val="32"/>
        </w:rPr>
        <w:lastRenderedPageBreak/>
        <w:fldChar w:fldCharType="begin"/>
      </w:r>
      <w:r w:rsidRPr="005E321E">
        <w:rPr>
          <w:sz w:val="32"/>
          <w:szCs w:val="32"/>
        </w:rPr>
        <w:instrText xml:space="preserve"> HYPERLINK \l "page44" \h </w:instrText>
      </w:r>
      <w:r w:rsidRPr="005E321E">
        <w:rPr>
          <w:sz w:val="32"/>
          <w:szCs w:val="32"/>
        </w:rPr>
        <w:fldChar w:fldCharType="separate"/>
      </w:r>
      <w:r w:rsidRPr="005E321E">
        <w:rPr>
          <w:rFonts w:eastAsia="Times New Roman"/>
          <w:bCs/>
          <w:sz w:val="32"/>
          <w:szCs w:val="32"/>
        </w:rPr>
        <w:t>CHAPTER: 5</w:t>
      </w:r>
    </w:p>
    <w:p w:rsidR="008B3B46" w:rsidRPr="005E321E" w:rsidRDefault="003C07AD">
      <w:pPr>
        <w:pStyle w:val="Heading3"/>
        <w:keepNext w:val="0"/>
        <w:spacing w:before="280" w:after="80"/>
        <w:ind w:firstLine="0"/>
        <w:jc w:val="center"/>
        <w:rPr>
          <w:sz w:val="32"/>
          <w:szCs w:val="32"/>
        </w:rPr>
      </w:pPr>
      <w:r w:rsidRPr="005E321E">
        <w:rPr>
          <w:rFonts w:eastAsia="Times New Roman"/>
          <w:bCs/>
          <w:sz w:val="32"/>
          <w:szCs w:val="32"/>
        </w:rPr>
        <w:t>CONCLUSION AND FUTURE RECOMMENDATIONS</w:t>
      </w:r>
      <w:r w:rsidRPr="005E321E">
        <w:rPr>
          <w:rFonts w:eastAsia="Times New Roman"/>
          <w:bCs/>
          <w:sz w:val="32"/>
          <w:szCs w:val="32"/>
        </w:rPr>
        <w:fldChar w:fldCharType="end"/>
      </w:r>
    </w:p>
    <w:p w:rsidR="00B533FF" w:rsidRPr="00B533FF" w:rsidRDefault="00B533FF" w:rsidP="00B533FF">
      <w:pPr>
        <w:spacing w:before="100" w:beforeAutospacing="1" w:after="100" w:afterAutospacing="1" w:line="240" w:lineRule="auto"/>
        <w:jc w:val="left"/>
        <w:rPr>
          <w:rFonts w:eastAsia="Times New Roman"/>
        </w:rPr>
      </w:pPr>
      <w:r w:rsidRPr="00B533FF">
        <w:rPr>
          <w:rFonts w:eastAsia="Times New Roman"/>
        </w:rPr>
        <w:t xml:space="preserve">The </w:t>
      </w:r>
      <w:r w:rsidRPr="00B533FF">
        <w:rPr>
          <w:rFonts w:eastAsia="Times New Roman"/>
          <w:bCs/>
        </w:rPr>
        <w:t>Online Voting System</w:t>
      </w:r>
      <w:r w:rsidRPr="00B533FF">
        <w:rPr>
          <w:rFonts w:eastAsia="Times New Roman"/>
        </w:rPr>
        <w:t xml:space="preserve"> provides a </w:t>
      </w:r>
      <w:r w:rsidRPr="00B533FF">
        <w:rPr>
          <w:rFonts w:eastAsia="Times New Roman"/>
          <w:bCs/>
        </w:rPr>
        <w:t>secure, efficient, and user-friendly</w:t>
      </w:r>
      <w:r w:rsidRPr="00B533FF">
        <w:rPr>
          <w:rFonts w:eastAsia="Times New Roman"/>
        </w:rPr>
        <w:t xml:space="preserve"> platform for conducting elections digitally. The system ensures </w:t>
      </w:r>
      <w:r w:rsidRPr="00B533FF">
        <w:rPr>
          <w:rFonts w:eastAsia="Times New Roman"/>
          <w:bCs/>
        </w:rPr>
        <w:t>voter authentication, election management, and vote security</w:t>
      </w:r>
      <w:r w:rsidRPr="00B533FF">
        <w:rPr>
          <w:rFonts w:eastAsia="Times New Roman"/>
        </w:rPr>
        <w:t xml:space="preserve">, making the voting process more accessible and transparent. By leveraging </w:t>
      </w:r>
      <w:r w:rsidRPr="00B533FF">
        <w:rPr>
          <w:rFonts w:eastAsia="Times New Roman"/>
          <w:bCs/>
        </w:rPr>
        <w:t>PHP for back-end development and MySQL for data storage</w:t>
      </w:r>
      <w:r w:rsidRPr="00B533FF">
        <w:rPr>
          <w:rFonts w:eastAsia="Times New Roman"/>
        </w:rPr>
        <w:t xml:space="preserve">, the system effectively manages users, elections, and votes while maintaining </w:t>
      </w:r>
      <w:r w:rsidRPr="00B533FF">
        <w:rPr>
          <w:rFonts w:eastAsia="Times New Roman"/>
          <w:bCs/>
        </w:rPr>
        <w:t>data integrity</w:t>
      </w:r>
      <w:r w:rsidRPr="00B533FF">
        <w:rPr>
          <w:rFonts w:eastAsia="Times New Roman"/>
        </w:rPr>
        <w:t xml:space="preserve">. The modular design allows for </w:t>
      </w:r>
      <w:r w:rsidRPr="00B533FF">
        <w:rPr>
          <w:rFonts w:eastAsia="Times New Roman"/>
          <w:bCs/>
        </w:rPr>
        <w:t>easy scalability and maintainability</w:t>
      </w:r>
      <w:r w:rsidRPr="00B533FF">
        <w:rPr>
          <w:rFonts w:eastAsia="Times New Roman"/>
        </w:rPr>
        <w:t>, ensuring smooth operation even under high user loads.</w:t>
      </w:r>
    </w:p>
    <w:p w:rsidR="00B533FF" w:rsidRPr="00B533FF" w:rsidRDefault="00B533FF" w:rsidP="00B533FF">
      <w:pPr>
        <w:spacing w:before="100" w:beforeAutospacing="1" w:after="100" w:afterAutospacing="1" w:line="240" w:lineRule="auto"/>
        <w:jc w:val="left"/>
        <w:rPr>
          <w:rFonts w:eastAsia="Times New Roman"/>
        </w:rPr>
      </w:pPr>
      <w:r w:rsidRPr="00B533FF">
        <w:rPr>
          <w:rFonts w:eastAsia="Times New Roman"/>
        </w:rPr>
        <w:t xml:space="preserve">The implementation of security measures such as </w:t>
      </w:r>
      <w:r w:rsidRPr="00B533FF">
        <w:rPr>
          <w:rFonts w:eastAsia="Times New Roman"/>
          <w:bCs/>
        </w:rPr>
        <w:t>user authentication, data encryption, and vote validation</w:t>
      </w:r>
      <w:r w:rsidRPr="00B533FF">
        <w:rPr>
          <w:rFonts w:eastAsia="Times New Roman"/>
        </w:rPr>
        <w:t xml:space="preserve"> prevents unauthorized access and ensures fair elections. Overall, this system enhances </w:t>
      </w:r>
      <w:r w:rsidRPr="00B533FF">
        <w:rPr>
          <w:rFonts w:eastAsia="Times New Roman"/>
          <w:bCs/>
        </w:rPr>
        <w:t>convenience, transparency, and accessibility</w:t>
      </w:r>
      <w:r w:rsidRPr="00B533FF">
        <w:rPr>
          <w:rFonts w:eastAsia="Times New Roman"/>
        </w:rPr>
        <w:t xml:space="preserve"> compared to traditional voting methods.</w:t>
      </w:r>
    </w:p>
    <w:p w:rsidR="008B3B46" w:rsidRDefault="008B3B46">
      <w:pPr>
        <w:spacing w:before="240" w:after="240"/>
      </w:pPr>
    </w:p>
    <w:p w:rsidR="003E71A7" w:rsidRPr="005E321E" w:rsidRDefault="003E71A7">
      <w:pPr>
        <w:spacing w:before="240" w:after="240"/>
      </w:pPr>
    </w:p>
    <w:p w:rsidR="008B3B46" w:rsidRPr="005E321E" w:rsidRDefault="003C07AD">
      <w:pPr>
        <w:pStyle w:val="Heading3"/>
        <w:keepNext w:val="0"/>
        <w:spacing w:before="280" w:after="80"/>
        <w:ind w:firstLine="0"/>
      </w:pPr>
      <w:bookmarkStart w:id="60" w:name="_heading=h.ep4wf47ppemr" w:colFirst="0" w:colLast="0"/>
      <w:bookmarkEnd w:id="60"/>
      <w:r w:rsidRPr="005E321E">
        <w:t>5.2 Lesson learn</w:t>
      </w:r>
    </w:p>
    <w:p w:rsidR="008B3B46" w:rsidRPr="005E321E" w:rsidRDefault="00C82737">
      <w:pPr>
        <w:spacing w:before="240" w:after="240"/>
      </w:pPr>
      <w:r w:rsidRPr="00C82737">
        <w:t xml:space="preserve">Developing the Online Voting System enhanced my understanding of secure authentication, database management, and system modularization. I learned the importance of data integrity, security measures, and user experience. Implementing PHP, MySQL, and security protocols provided practical insights into building a scalable, efficient, and transparent digital voting platform. </w:t>
      </w:r>
      <w:r w:rsidR="003C07AD" w:rsidRPr="005E321E">
        <w:t xml:space="preserve"> </w:t>
      </w:r>
    </w:p>
    <w:p w:rsidR="008B3B46" w:rsidRPr="005E321E" w:rsidRDefault="003C07AD">
      <w:pPr>
        <w:pStyle w:val="Heading3"/>
        <w:keepNext w:val="0"/>
        <w:spacing w:before="280" w:after="80"/>
        <w:ind w:firstLine="0"/>
      </w:pPr>
      <w:bookmarkStart w:id="61" w:name="_heading=h.b9vfzjy63sds" w:colFirst="0" w:colLast="0"/>
      <w:bookmarkEnd w:id="61"/>
      <w:r w:rsidRPr="005E321E">
        <w:t>5.3 Future Recommendation</w:t>
      </w:r>
    </w:p>
    <w:p w:rsidR="003E71A7" w:rsidRPr="00B533FF" w:rsidRDefault="003E71A7" w:rsidP="003E71A7">
      <w:pPr>
        <w:spacing w:before="100" w:beforeAutospacing="1" w:after="100" w:afterAutospacing="1" w:line="240" w:lineRule="auto"/>
        <w:jc w:val="left"/>
        <w:rPr>
          <w:rFonts w:eastAsia="Times New Roman"/>
        </w:rPr>
      </w:pPr>
      <w:bookmarkStart w:id="62" w:name="_heading=h.u9a54m7dyfpc" w:colFirst="0" w:colLast="0"/>
      <w:bookmarkEnd w:id="62"/>
      <w:r w:rsidRPr="00B533FF">
        <w:rPr>
          <w:rFonts w:eastAsia="Times New Roman"/>
        </w:rPr>
        <w:t>To further improve the system, the following enhancements can be considered:</w:t>
      </w:r>
    </w:p>
    <w:p w:rsidR="003E71A7" w:rsidRPr="00B533FF" w:rsidRDefault="003E71A7" w:rsidP="003E71A7">
      <w:pPr>
        <w:numPr>
          <w:ilvl w:val="0"/>
          <w:numId w:val="7"/>
        </w:numPr>
        <w:spacing w:before="100" w:beforeAutospacing="1" w:after="100" w:afterAutospacing="1" w:line="240" w:lineRule="auto"/>
        <w:jc w:val="left"/>
        <w:rPr>
          <w:rFonts w:eastAsia="Times New Roman"/>
        </w:rPr>
      </w:pPr>
      <w:r w:rsidRPr="00B533FF">
        <w:rPr>
          <w:rFonts w:eastAsia="Times New Roman"/>
          <w:b/>
          <w:bCs/>
        </w:rPr>
        <w:t>Biometric Authentication</w:t>
      </w:r>
      <w:r w:rsidRPr="00B533FF">
        <w:rPr>
          <w:rFonts w:eastAsia="Times New Roman"/>
        </w:rPr>
        <w:t xml:space="preserve"> – Implement fingerprint or facial recognition to enhance security and prevent identity fraud.</w:t>
      </w:r>
    </w:p>
    <w:p w:rsidR="003E71A7" w:rsidRPr="00B533FF" w:rsidRDefault="003E71A7" w:rsidP="003E71A7">
      <w:pPr>
        <w:numPr>
          <w:ilvl w:val="0"/>
          <w:numId w:val="7"/>
        </w:numPr>
        <w:spacing w:before="100" w:beforeAutospacing="1" w:after="100" w:afterAutospacing="1" w:line="240" w:lineRule="auto"/>
        <w:jc w:val="left"/>
        <w:rPr>
          <w:rFonts w:eastAsia="Times New Roman"/>
        </w:rPr>
      </w:pPr>
      <w:r w:rsidRPr="00B533FF">
        <w:rPr>
          <w:rFonts w:eastAsia="Times New Roman"/>
          <w:b/>
          <w:bCs/>
        </w:rPr>
        <w:t>Blockchain Integration</w:t>
      </w:r>
      <w:r w:rsidRPr="00B533FF">
        <w:rPr>
          <w:rFonts w:eastAsia="Times New Roman"/>
        </w:rPr>
        <w:t xml:space="preserve"> – Using blockchain technology can ensure </w:t>
      </w:r>
      <w:r w:rsidRPr="00B533FF">
        <w:rPr>
          <w:rFonts w:eastAsia="Times New Roman"/>
          <w:b/>
          <w:bCs/>
        </w:rPr>
        <w:t>tamper-proof voting records</w:t>
      </w:r>
      <w:r w:rsidRPr="00B533FF">
        <w:rPr>
          <w:rFonts w:eastAsia="Times New Roman"/>
        </w:rPr>
        <w:t>, making elections even more transparent and secure.</w:t>
      </w:r>
    </w:p>
    <w:p w:rsidR="003E71A7" w:rsidRPr="00B533FF" w:rsidRDefault="003E71A7" w:rsidP="003E71A7">
      <w:pPr>
        <w:numPr>
          <w:ilvl w:val="0"/>
          <w:numId w:val="7"/>
        </w:numPr>
        <w:spacing w:before="100" w:beforeAutospacing="1" w:after="100" w:afterAutospacing="1" w:line="240" w:lineRule="auto"/>
        <w:jc w:val="left"/>
        <w:rPr>
          <w:rFonts w:eastAsia="Times New Roman"/>
        </w:rPr>
      </w:pPr>
      <w:r w:rsidRPr="00B533FF">
        <w:rPr>
          <w:rFonts w:eastAsia="Times New Roman"/>
          <w:b/>
          <w:bCs/>
        </w:rPr>
        <w:t>Real-Time Vote Counting</w:t>
      </w:r>
      <w:r w:rsidRPr="00B533FF">
        <w:rPr>
          <w:rFonts w:eastAsia="Times New Roman"/>
        </w:rPr>
        <w:t xml:space="preserve"> – A feature to display vote counts </w:t>
      </w:r>
      <w:r w:rsidRPr="00B533FF">
        <w:rPr>
          <w:rFonts w:eastAsia="Times New Roman"/>
          <w:b/>
          <w:bCs/>
        </w:rPr>
        <w:t>in real time</w:t>
      </w:r>
      <w:r w:rsidRPr="00B533FF">
        <w:rPr>
          <w:rFonts w:eastAsia="Times New Roman"/>
        </w:rPr>
        <w:t xml:space="preserve"> for improved transparency and efficiency.</w:t>
      </w:r>
    </w:p>
    <w:p w:rsidR="003E71A7" w:rsidRPr="00B533FF" w:rsidRDefault="003E71A7" w:rsidP="003E71A7">
      <w:pPr>
        <w:numPr>
          <w:ilvl w:val="0"/>
          <w:numId w:val="7"/>
        </w:numPr>
        <w:spacing w:before="100" w:beforeAutospacing="1" w:after="100" w:afterAutospacing="1" w:line="240" w:lineRule="auto"/>
        <w:jc w:val="left"/>
        <w:rPr>
          <w:rFonts w:eastAsia="Times New Roman"/>
        </w:rPr>
      </w:pPr>
      <w:r w:rsidRPr="00B533FF">
        <w:rPr>
          <w:rFonts w:eastAsia="Times New Roman"/>
          <w:b/>
          <w:bCs/>
        </w:rPr>
        <w:t>Multi-Factor Authentication (MFA)</w:t>
      </w:r>
      <w:r w:rsidRPr="00B533FF">
        <w:rPr>
          <w:rFonts w:eastAsia="Times New Roman"/>
        </w:rPr>
        <w:t xml:space="preserve"> – Adding an extra layer of security by requiring </w:t>
      </w:r>
      <w:r w:rsidRPr="00B533FF">
        <w:rPr>
          <w:rFonts w:eastAsia="Times New Roman"/>
          <w:b/>
          <w:bCs/>
        </w:rPr>
        <w:t>email or SMS verification</w:t>
      </w:r>
      <w:r w:rsidRPr="00B533FF">
        <w:rPr>
          <w:rFonts w:eastAsia="Times New Roman"/>
        </w:rPr>
        <w:t xml:space="preserve"> during login.</w:t>
      </w:r>
    </w:p>
    <w:p w:rsidR="003E71A7" w:rsidRPr="00B533FF" w:rsidRDefault="003E71A7" w:rsidP="003E71A7">
      <w:pPr>
        <w:numPr>
          <w:ilvl w:val="0"/>
          <w:numId w:val="7"/>
        </w:numPr>
        <w:spacing w:before="100" w:beforeAutospacing="1" w:after="100" w:afterAutospacing="1" w:line="240" w:lineRule="auto"/>
        <w:jc w:val="left"/>
        <w:rPr>
          <w:rFonts w:eastAsia="Times New Roman"/>
        </w:rPr>
      </w:pPr>
      <w:r w:rsidRPr="00B533FF">
        <w:rPr>
          <w:rFonts w:eastAsia="Times New Roman"/>
          <w:b/>
          <w:bCs/>
        </w:rPr>
        <w:t>Mobile Application Support</w:t>
      </w:r>
      <w:r w:rsidRPr="00B533FF">
        <w:rPr>
          <w:rFonts w:eastAsia="Times New Roman"/>
        </w:rPr>
        <w:t xml:space="preserve"> – Developing a </w:t>
      </w:r>
      <w:r w:rsidRPr="00B533FF">
        <w:rPr>
          <w:rFonts w:eastAsia="Times New Roman"/>
          <w:b/>
          <w:bCs/>
        </w:rPr>
        <w:t>mobile-friendly version</w:t>
      </w:r>
      <w:r w:rsidRPr="00B533FF">
        <w:rPr>
          <w:rFonts w:eastAsia="Times New Roman"/>
        </w:rPr>
        <w:t xml:space="preserve"> or a dedicated </w:t>
      </w:r>
      <w:r w:rsidRPr="00B533FF">
        <w:rPr>
          <w:rFonts w:eastAsia="Times New Roman"/>
          <w:b/>
          <w:bCs/>
        </w:rPr>
        <w:t>mobile app</w:t>
      </w:r>
      <w:r w:rsidRPr="00B533FF">
        <w:rPr>
          <w:rFonts w:eastAsia="Times New Roman"/>
        </w:rPr>
        <w:t xml:space="preserve"> for easier access and usability.</w:t>
      </w:r>
    </w:p>
    <w:p w:rsidR="003E71A7" w:rsidRPr="00B533FF" w:rsidRDefault="003E71A7" w:rsidP="003E71A7">
      <w:pPr>
        <w:numPr>
          <w:ilvl w:val="0"/>
          <w:numId w:val="7"/>
        </w:numPr>
        <w:spacing w:before="100" w:beforeAutospacing="1" w:after="100" w:afterAutospacing="1" w:line="240" w:lineRule="auto"/>
        <w:jc w:val="left"/>
        <w:rPr>
          <w:rFonts w:eastAsia="Times New Roman"/>
        </w:rPr>
      </w:pPr>
      <w:r w:rsidRPr="00B533FF">
        <w:rPr>
          <w:rFonts w:eastAsia="Times New Roman"/>
          <w:b/>
          <w:bCs/>
        </w:rPr>
        <w:lastRenderedPageBreak/>
        <w:t>Cloud-Based Hosting</w:t>
      </w:r>
      <w:r w:rsidRPr="00B533FF">
        <w:rPr>
          <w:rFonts w:eastAsia="Times New Roman"/>
        </w:rPr>
        <w:t xml:space="preserve"> – Hosting the system on the cloud to </w:t>
      </w:r>
      <w:r w:rsidRPr="00B533FF">
        <w:rPr>
          <w:rFonts w:eastAsia="Times New Roman"/>
          <w:b/>
          <w:bCs/>
        </w:rPr>
        <w:t>enhance accessibility and scalability</w:t>
      </w:r>
      <w:r w:rsidRPr="00B533FF">
        <w:rPr>
          <w:rFonts w:eastAsia="Times New Roman"/>
        </w:rPr>
        <w:t>, allowing for larger-scale elections.</w:t>
      </w:r>
    </w:p>
    <w:p w:rsidR="008B3B46" w:rsidRPr="005E321E" w:rsidRDefault="008B3B46">
      <w:pPr>
        <w:pStyle w:val="Heading1"/>
        <w:keepNext w:val="0"/>
        <w:spacing w:before="480" w:after="120"/>
        <w:ind w:left="0"/>
      </w:pPr>
    </w:p>
    <w:p w:rsidR="008B3B46" w:rsidRPr="005E321E" w:rsidRDefault="008B3B46">
      <w:pPr>
        <w:pStyle w:val="Heading1"/>
        <w:keepNext w:val="0"/>
        <w:spacing w:before="480" w:after="120"/>
        <w:ind w:left="0"/>
        <w:jc w:val="center"/>
      </w:pPr>
      <w:bookmarkStart w:id="63" w:name="_heading=h.awg3t5l86db4" w:colFirst="0" w:colLast="0"/>
      <w:bookmarkEnd w:id="63"/>
    </w:p>
    <w:p w:rsidR="008B3B46" w:rsidRPr="005E321E" w:rsidRDefault="008B3B46">
      <w:pPr>
        <w:pStyle w:val="Heading1"/>
        <w:keepNext w:val="0"/>
        <w:spacing w:before="480" w:after="120"/>
        <w:ind w:left="0"/>
        <w:jc w:val="center"/>
      </w:pPr>
    </w:p>
    <w:p w:rsidR="008B3B46" w:rsidRPr="005E321E" w:rsidRDefault="008B3B46">
      <w:pPr>
        <w:pStyle w:val="Heading1"/>
        <w:keepNext w:val="0"/>
        <w:spacing w:before="480" w:after="120"/>
        <w:ind w:left="0"/>
        <w:jc w:val="center"/>
      </w:pPr>
    </w:p>
    <w:p w:rsidR="008B3B46" w:rsidRPr="005E321E" w:rsidRDefault="008B3B46">
      <w:pPr>
        <w:pStyle w:val="Heading1"/>
        <w:keepNext w:val="0"/>
        <w:spacing w:before="480" w:after="120"/>
        <w:ind w:left="0"/>
        <w:jc w:val="center"/>
      </w:pPr>
    </w:p>
    <w:p w:rsidR="008B3B46" w:rsidRPr="005E321E" w:rsidRDefault="008B3B46">
      <w:pPr>
        <w:pStyle w:val="Heading1"/>
        <w:keepNext w:val="0"/>
        <w:spacing w:before="480" w:after="120"/>
        <w:ind w:left="0"/>
        <w:jc w:val="center"/>
      </w:pPr>
    </w:p>
    <w:p w:rsidR="008B3B46" w:rsidRPr="005E321E" w:rsidRDefault="003C07AD">
      <w:pPr>
        <w:pStyle w:val="Heading1"/>
        <w:keepNext w:val="0"/>
        <w:spacing w:before="480" w:after="120"/>
        <w:ind w:left="0" w:firstLine="0"/>
        <w:jc w:val="center"/>
      </w:pPr>
      <w:r w:rsidRPr="005E321E">
        <w:t>APPENDICES</w:t>
      </w:r>
    </w:p>
    <w:p w:rsidR="008B3B46" w:rsidRPr="005E321E" w:rsidRDefault="003C07AD">
      <w:pPr>
        <w:spacing w:before="240" w:after="240"/>
        <w:rPr>
          <w:sz w:val="28"/>
          <w:szCs w:val="28"/>
        </w:rPr>
      </w:pPr>
      <w:r w:rsidRPr="005E321E">
        <w:rPr>
          <w:b/>
          <w:sz w:val="28"/>
          <w:szCs w:val="28"/>
        </w:rPr>
        <w:t>Landing page</w:t>
      </w:r>
      <w:r w:rsidR="002D249C">
        <w:rPr>
          <w:b/>
          <w:sz w:val="28"/>
          <w:szCs w:val="28"/>
        </w:rPr>
        <w:t xml:space="preserve"> When Admin Login</w:t>
      </w:r>
    </w:p>
    <w:p w:rsidR="008B3B46" w:rsidRDefault="002D249C">
      <w:pPr>
        <w:spacing w:before="240" w:after="240"/>
        <w:rPr>
          <w:b/>
        </w:rPr>
      </w:pPr>
      <w:r w:rsidRPr="002D249C">
        <w:rPr>
          <w:b/>
        </w:rPr>
        <w:drawing>
          <wp:inline distT="0" distB="0" distL="0" distR="0" wp14:anchorId="7B41C9F1" wp14:editId="233B0E49">
            <wp:extent cx="5349574" cy="259728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68160" cy="2606309"/>
                    </a:xfrm>
                    <a:prstGeom prst="rect">
                      <a:avLst/>
                    </a:prstGeom>
                  </pic:spPr>
                </pic:pic>
              </a:graphicData>
            </a:graphic>
          </wp:inline>
        </w:drawing>
      </w:r>
    </w:p>
    <w:p w:rsidR="009D3520" w:rsidRDefault="009D3520">
      <w:pPr>
        <w:spacing w:before="240" w:after="240"/>
        <w:rPr>
          <w:b/>
        </w:rPr>
      </w:pPr>
    </w:p>
    <w:p w:rsidR="009D3520" w:rsidRDefault="009D3520">
      <w:pPr>
        <w:spacing w:before="240" w:after="240"/>
        <w:rPr>
          <w:b/>
        </w:rPr>
      </w:pPr>
    </w:p>
    <w:p w:rsidR="009D3520" w:rsidRPr="005E321E" w:rsidRDefault="009D3520">
      <w:pPr>
        <w:spacing w:before="240" w:after="240"/>
        <w:rPr>
          <w:b/>
        </w:rPr>
      </w:pPr>
    </w:p>
    <w:p w:rsidR="008B3B46" w:rsidRDefault="009D3520">
      <w:pPr>
        <w:spacing w:before="240" w:after="240"/>
        <w:rPr>
          <w:b/>
        </w:rPr>
      </w:pPr>
      <w:r>
        <w:rPr>
          <w:b/>
        </w:rPr>
        <w:t xml:space="preserve">Voter And Candidate List Page </w:t>
      </w:r>
    </w:p>
    <w:p w:rsidR="009D3520" w:rsidRPr="005E321E" w:rsidRDefault="009D3520">
      <w:pPr>
        <w:spacing w:before="240" w:after="240"/>
        <w:rPr>
          <w:b/>
        </w:rPr>
      </w:pPr>
      <w:r w:rsidRPr="009D3520">
        <w:rPr>
          <w:b/>
        </w:rPr>
        <w:drawing>
          <wp:inline distT="0" distB="0" distL="0" distR="0" wp14:anchorId="0AF4640C" wp14:editId="1F0F0ABF">
            <wp:extent cx="5502910" cy="2739390"/>
            <wp:effectExtent l="0" t="0" r="254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02910" cy="2739390"/>
                    </a:xfrm>
                    <a:prstGeom prst="rect">
                      <a:avLst/>
                    </a:prstGeom>
                  </pic:spPr>
                </pic:pic>
              </a:graphicData>
            </a:graphic>
          </wp:inline>
        </w:drawing>
      </w:r>
    </w:p>
    <w:p w:rsidR="008B3B46" w:rsidRPr="005E321E" w:rsidRDefault="008B3B46">
      <w:pPr>
        <w:spacing w:before="240" w:after="240"/>
        <w:rPr>
          <w:b/>
        </w:rPr>
      </w:pPr>
    </w:p>
    <w:p w:rsidR="00C12471" w:rsidRDefault="003C07AD">
      <w:pPr>
        <w:spacing w:before="240" w:after="240"/>
        <w:rPr>
          <w:b/>
        </w:rPr>
      </w:pPr>
      <w:r w:rsidRPr="005E321E">
        <w:rPr>
          <w:b/>
        </w:rPr>
        <w:t>Source code</w:t>
      </w:r>
    </w:p>
    <w:p w:rsidR="005D1B50" w:rsidRDefault="00C12471">
      <w:pPr>
        <w:spacing w:before="240" w:after="240"/>
        <w:rPr>
          <w:b/>
        </w:rPr>
      </w:pPr>
      <w:r w:rsidRPr="00C12471">
        <w:drawing>
          <wp:inline distT="0" distB="0" distL="0" distR="0" wp14:anchorId="3F6FC277" wp14:editId="77ECC980">
            <wp:extent cx="5502265" cy="3589506"/>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08796" cy="3593767"/>
                    </a:xfrm>
                    <a:prstGeom prst="rect">
                      <a:avLst/>
                    </a:prstGeom>
                  </pic:spPr>
                </pic:pic>
              </a:graphicData>
            </a:graphic>
          </wp:inline>
        </w:drawing>
      </w:r>
    </w:p>
    <w:p w:rsidR="00B51094" w:rsidRDefault="00B51094">
      <w:pPr>
        <w:spacing w:before="240" w:after="240"/>
        <w:rPr>
          <w:b/>
        </w:rPr>
      </w:pPr>
    </w:p>
    <w:p w:rsidR="00B51094" w:rsidRDefault="00B51094">
      <w:pPr>
        <w:spacing w:before="240" w:after="240"/>
        <w:rPr>
          <w:b/>
        </w:rPr>
      </w:pPr>
    </w:p>
    <w:p w:rsidR="005D1B50" w:rsidRDefault="005D1B50">
      <w:pPr>
        <w:spacing w:before="240" w:after="240"/>
        <w:rPr>
          <w:b/>
        </w:rPr>
      </w:pPr>
      <w:r>
        <w:rPr>
          <w:b/>
        </w:rPr>
        <w:t>Election Create Page</w:t>
      </w:r>
    </w:p>
    <w:p w:rsidR="008B3B46" w:rsidRPr="00C12471" w:rsidRDefault="005D1B50">
      <w:pPr>
        <w:spacing w:before="240" w:after="240"/>
        <w:rPr>
          <w:b/>
        </w:rPr>
      </w:pPr>
      <w:r w:rsidRPr="005D1B50">
        <w:drawing>
          <wp:inline distT="0" distB="0" distL="0" distR="0" wp14:anchorId="6C0E7082" wp14:editId="17625627">
            <wp:extent cx="5502910" cy="28416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02910" cy="2841625"/>
                    </a:xfrm>
                    <a:prstGeom prst="rect">
                      <a:avLst/>
                    </a:prstGeom>
                  </pic:spPr>
                </pic:pic>
              </a:graphicData>
            </a:graphic>
          </wp:inline>
        </w:drawing>
      </w:r>
      <w:r w:rsidR="003C07AD" w:rsidRPr="005E321E">
        <w:br/>
      </w:r>
    </w:p>
    <w:p w:rsidR="008B3B46" w:rsidRPr="005E321E" w:rsidRDefault="006353E5">
      <w:pPr>
        <w:spacing w:before="240" w:after="240"/>
        <w:rPr>
          <w:b/>
        </w:rPr>
      </w:pPr>
      <w:r>
        <w:rPr>
          <w:b/>
        </w:rPr>
        <w:t xml:space="preserve">Register </w:t>
      </w:r>
      <w:r w:rsidR="00D15582">
        <w:rPr>
          <w:b/>
        </w:rPr>
        <w:t>voter</w:t>
      </w:r>
      <w:r>
        <w:rPr>
          <w:b/>
        </w:rPr>
        <w:t xml:space="preserve"> and candidate</w:t>
      </w:r>
      <w:r w:rsidR="00D15582">
        <w:rPr>
          <w:b/>
        </w:rPr>
        <w:t xml:space="preserve"> </w:t>
      </w:r>
      <w:r w:rsidR="003C07AD" w:rsidRPr="005E321E">
        <w:rPr>
          <w:b/>
        </w:rPr>
        <w:t xml:space="preserve"> page</w:t>
      </w:r>
    </w:p>
    <w:p w:rsidR="008B3B46" w:rsidRPr="005E321E" w:rsidRDefault="008B3B46">
      <w:pPr>
        <w:spacing w:before="240" w:after="240"/>
        <w:rPr>
          <w:b/>
        </w:rPr>
      </w:pPr>
    </w:p>
    <w:p w:rsidR="008B3B46" w:rsidRPr="005E321E" w:rsidRDefault="006353E5">
      <w:pPr>
        <w:spacing w:before="240" w:after="240"/>
        <w:rPr>
          <w:b/>
        </w:rPr>
      </w:pPr>
      <w:r w:rsidRPr="006353E5">
        <w:rPr>
          <w:b/>
        </w:rPr>
        <w:drawing>
          <wp:inline distT="0" distB="0" distL="0" distR="0" wp14:anchorId="5287F444" wp14:editId="36EA94AB">
            <wp:extent cx="5758180" cy="32976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662" cy="3299671"/>
                    </a:xfrm>
                    <a:prstGeom prst="rect">
                      <a:avLst/>
                    </a:prstGeom>
                  </pic:spPr>
                </pic:pic>
              </a:graphicData>
            </a:graphic>
          </wp:inline>
        </w:drawing>
      </w:r>
    </w:p>
    <w:p w:rsidR="00EF5977" w:rsidRPr="005E321E" w:rsidRDefault="00EF5977">
      <w:pPr>
        <w:spacing w:before="240" w:after="240"/>
        <w:rPr>
          <w:b/>
        </w:rPr>
      </w:pPr>
    </w:p>
    <w:p w:rsidR="008B3B46" w:rsidRPr="005E321E" w:rsidRDefault="003C07AD">
      <w:pPr>
        <w:spacing w:before="0" w:after="160"/>
      </w:pPr>
      <w:r w:rsidRPr="005E321E">
        <w:rPr>
          <w:b/>
        </w:rPr>
        <w:t>Login Page</w:t>
      </w:r>
      <w:r w:rsidRPr="005E321E">
        <w:t xml:space="preserve"> </w:t>
      </w:r>
    </w:p>
    <w:p w:rsidR="008B3B46" w:rsidRPr="005E321E" w:rsidRDefault="00EF5977">
      <w:pPr>
        <w:spacing w:before="240" w:after="240"/>
        <w:rPr>
          <w:b/>
        </w:rPr>
      </w:pPr>
      <w:r w:rsidRPr="00EF5977">
        <w:rPr>
          <w:b/>
        </w:rPr>
        <w:drawing>
          <wp:inline distT="0" distB="0" distL="0" distR="0" wp14:anchorId="1D86BBA3" wp14:editId="494CD89F">
            <wp:extent cx="5502910" cy="3441065"/>
            <wp:effectExtent l="0" t="0" r="254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02910" cy="3441065"/>
                    </a:xfrm>
                    <a:prstGeom prst="rect">
                      <a:avLst/>
                    </a:prstGeom>
                  </pic:spPr>
                </pic:pic>
              </a:graphicData>
            </a:graphic>
          </wp:inline>
        </w:drawing>
      </w:r>
    </w:p>
    <w:p w:rsidR="008B3B46" w:rsidRPr="005E321E" w:rsidRDefault="003C07AD">
      <w:pPr>
        <w:spacing w:before="240" w:after="240"/>
      </w:pPr>
      <w:r w:rsidRPr="005E321E">
        <w:rPr>
          <w:b/>
        </w:rPr>
        <w:t>Source code</w:t>
      </w:r>
    </w:p>
    <w:p w:rsidR="008B3B46" w:rsidRPr="005E321E" w:rsidRDefault="00EF5977">
      <w:pPr>
        <w:spacing w:before="240" w:after="240"/>
      </w:pPr>
      <w:r w:rsidRPr="00EF5977">
        <w:lastRenderedPageBreak/>
        <w:drawing>
          <wp:inline distT="0" distB="0" distL="0" distR="0" wp14:anchorId="0D8E73E1" wp14:editId="6E14D00F">
            <wp:extent cx="5749047" cy="3819525"/>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49961" cy="3820132"/>
                    </a:xfrm>
                    <a:prstGeom prst="rect">
                      <a:avLst/>
                    </a:prstGeom>
                  </pic:spPr>
                </pic:pic>
              </a:graphicData>
            </a:graphic>
          </wp:inline>
        </w:drawing>
      </w:r>
    </w:p>
    <w:p w:rsidR="008B3B46" w:rsidRPr="005E321E" w:rsidRDefault="00FA4359">
      <w:pPr>
        <w:spacing w:before="240" w:after="240"/>
      </w:pPr>
      <w:r>
        <w:rPr>
          <w:b/>
        </w:rPr>
        <w:t xml:space="preserve">User Dashboard </w:t>
      </w:r>
    </w:p>
    <w:p w:rsidR="008B3B46" w:rsidRPr="005E321E" w:rsidRDefault="005D1B50">
      <w:pPr>
        <w:spacing w:before="240" w:after="240"/>
      </w:pPr>
      <w:r w:rsidRPr="005D1B50">
        <w:drawing>
          <wp:inline distT="0" distB="0" distL="0" distR="0" wp14:anchorId="0024C166" wp14:editId="1D96D08C">
            <wp:extent cx="6001809" cy="29766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08327" cy="2979896"/>
                    </a:xfrm>
                    <a:prstGeom prst="rect">
                      <a:avLst/>
                    </a:prstGeom>
                  </pic:spPr>
                </pic:pic>
              </a:graphicData>
            </a:graphic>
          </wp:inline>
        </w:drawing>
      </w:r>
    </w:p>
    <w:p w:rsidR="008B3B46" w:rsidRDefault="008B3B46">
      <w:pPr>
        <w:spacing w:before="0" w:after="160"/>
        <w:rPr>
          <w:b/>
        </w:rPr>
      </w:pPr>
    </w:p>
    <w:p w:rsidR="009D77CF" w:rsidRDefault="009D77CF">
      <w:pPr>
        <w:spacing w:before="0" w:after="160"/>
        <w:rPr>
          <w:b/>
        </w:rPr>
      </w:pPr>
    </w:p>
    <w:p w:rsidR="005D1B50" w:rsidRDefault="005D1B50">
      <w:pPr>
        <w:spacing w:before="0" w:after="160"/>
        <w:rPr>
          <w:b/>
        </w:rPr>
      </w:pPr>
      <w:r>
        <w:rPr>
          <w:b/>
        </w:rPr>
        <w:t xml:space="preserve">User Password Reset </w:t>
      </w:r>
    </w:p>
    <w:p w:rsidR="005D1B50" w:rsidRPr="005E321E" w:rsidRDefault="005D1B50">
      <w:pPr>
        <w:spacing w:before="0" w:after="160"/>
        <w:rPr>
          <w:b/>
        </w:rPr>
      </w:pPr>
      <w:r w:rsidRPr="005D1B50">
        <w:rPr>
          <w:b/>
        </w:rPr>
        <w:lastRenderedPageBreak/>
        <w:drawing>
          <wp:inline distT="0" distB="0" distL="0" distR="0" wp14:anchorId="532B03C1" wp14:editId="595EE7A1">
            <wp:extent cx="5680710" cy="30155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84069" cy="3017357"/>
                    </a:xfrm>
                    <a:prstGeom prst="rect">
                      <a:avLst/>
                    </a:prstGeom>
                  </pic:spPr>
                </pic:pic>
              </a:graphicData>
            </a:graphic>
          </wp:inline>
        </w:drawing>
      </w:r>
    </w:p>
    <w:p w:rsidR="008B3B46" w:rsidRPr="005E321E" w:rsidRDefault="008B3B46">
      <w:bookmarkStart w:id="64" w:name="_heading=h.kyco4wi9w9lk" w:colFirst="0" w:colLast="0"/>
      <w:bookmarkEnd w:id="64"/>
    </w:p>
    <w:p w:rsidR="008B3B46" w:rsidRPr="005E321E" w:rsidRDefault="008B3B46"/>
    <w:bookmarkStart w:id="65" w:name="_heading=h.1v1yuxt" w:colFirst="0" w:colLast="0"/>
    <w:bookmarkEnd w:id="65"/>
    <w:p w:rsidR="008B3B46" w:rsidRPr="005E321E" w:rsidRDefault="003C07AD">
      <w:pPr>
        <w:pStyle w:val="Heading1"/>
        <w:ind w:left="0" w:firstLine="0"/>
        <w:jc w:val="center"/>
        <w:rPr>
          <w:rFonts w:eastAsia="Times New Roman"/>
          <w:bCs/>
          <w:sz w:val="24"/>
          <w:szCs w:val="24"/>
        </w:rPr>
      </w:pPr>
      <w:r w:rsidRPr="005E321E">
        <w:fldChar w:fldCharType="begin"/>
      </w:r>
      <w:r w:rsidRPr="005E321E">
        <w:instrText xml:space="preserve"> HYPERLINK \l "page46" \h </w:instrText>
      </w:r>
      <w:r w:rsidRPr="005E321E">
        <w:fldChar w:fldCharType="separate"/>
      </w:r>
      <w:r w:rsidRPr="005E321E">
        <w:rPr>
          <w:rFonts w:eastAsia="Times New Roman"/>
          <w:bCs/>
          <w:sz w:val="24"/>
          <w:szCs w:val="24"/>
        </w:rPr>
        <w:t>REFERENCES</w:t>
      </w:r>
      <w:r w:rsidRPr="005E321E">
        <w:rPr>
          <w:rFonts w:eastAsia="Times New Roman"/>
          <w:bCs/>
          <w:sz w:val="24"/>
          <w:szCs w:val="24"/>
        </w:rPr>
        <w:fldChar w:fldCharType="end"/>
      </w:r>
    </w:p>
    <w:p w:rsidR="008B3B46" w:rsidRPr="005E321E" w:rsidRDefault="003C07AD">
      <w:pPr>
        <w:numPr>
          <w:ilvl w:val="0"/>
          <w:numId w:val="6"/>
        </w:numPr>
        <w:rPr>
          <w:rFonts w:eastAsia="Times New Roman"/>
          <w:color w:val="000000"/>
        </w:rPr>
      </w:pPr>
      <w:r w:rsidRPr="005E321E">
        <w:rPr>
          <w:rFonts w:eastAsia="Times New Roman"/>
          <w:color w:val="000000"/>
        </w:rPr>
        <w:t xml:space="preserve"> </w:t>
      </w:r>
      <w:hyperlink r:id="rId42" w:history="1">
        <w:r w:rsidRPr="005E321E">
          <w:rPr>
            <w:rStyle w:val="Hyperlink"/>
            <w:rFonts w:eastAsia="Times New Roman"/>
            <w:color w:val="000000"/>
            <w:u w:val="none"/>
          </w:rPr>
          <w:t>https://en.wikipedia.org/wiki/Rooming_house</w:t>
        </w:r>
      </w:hyperlink>
    </w:p>
    <w:p w:rsidR="008B3B46" w:rsidRPr="005E321E" w:rsidRDefault="00E8256F">
      <w:pPr>
        <w:numPr>
          <w:ilvl w:val="0"/>
          <w:numId w:val="6"/>
        </w:numPr>
        <w:jc w:val="left"/>
        <w:rPr>
          <w:rFonts w:eastAsia="Times New Roman"/>
          <w:color w:val="000000"/>
        </w:rPr>
      </w:pPr>
      <w:hyperlink r:id="rId43" w:history="1">
        <w:r w:rsidR="003C07AD" w:rsidRPr="005E321E">
          <w:rPr>
            <w:rStyle w:val="Hyperlink"/>
            <w:rFonts w:eastAsia="sans-serif"/>
            <w:color w:val="auto"/>
            <w:u w:val="none"/>
          </w:rPr>
          <w:t>"Individual vs Joint Leasing Office of Residence Life Marquette  University"</w:t>
        </w:r>
      </w:hyperlink>
      <w:r w:rsidR="003C07AD" w:rsidRPr="005E321E">
        <w:rPr>
          <w:rFonts w:eastAsia="sans-serif"/>
        </w:rPr>
        <w:t xml:space="preserve"> </w:t>
      </w:r>
    </w:p>
    <w:p w:rsidR="008B3B46" w:rsidRPr="005E321E" w:rsidRDefault="003C07AD">
      <w:pPr>
        <w:ind w:firstLineChars="150" w:firstLine="360"/>
        <w:jc w:val="left"/>
        <w:rPr>
          <w:rFonts w:eastAsia="Times New Roman"/>
          <w:color w:val="000000"/>
        </w:rPr>
      </w:pPr>
      <w:r w:rsidRPr="005E321E">
        <w:rPr>
          <w:rFonts w:eastAsia="sans-serif"/>
          <w:shd w:val="clear" w:color="auto" w:fill="FFFFFF"/>
        </w:rPr>
        <w:t> </w:t>
      </w:r>
      <w:r w:rsidRPr="005E321E">
        <w:rPr>
          <w:rFonts w:eastAsia="sans-serif"/>
          <w:i/>
          <w:iCs/>
          <w:shd w:val="clear" w:color="auto" w:fill="FFFFFF"/>
        </w:rPr>
        <w:t>www.marquette.edu</w:t>
      </w:r>
      <w:r w:rsidRPr="005E321E">
        <w:rPr>
          <w:rFonts w:eastAsia="sans-serif"/>
          <w:shd w:val="clear" w:color="auto" w:fill="FFFFFF"/>
        </w:rPr>
        <w:t>. Retrieved 2023-07-21.</w:t>
      </w:r>
    </w:p>
    <w:p w:rsidR="008B3B46" w:rsidRPr="005E321E" w:rsidRDefault="003C07AD">
      <w:pPr>
        <w:numPr>
          <w:ilvl w:val="0"/>
          <w:numId w:val="6"/>
        </w:numPr>
        <w:rPr>
          <w:rFonts w:eastAsia="Times New Roman"/>
          <w:color w:val="000000"/>
        </w:rPr>
      </w:pPr>
      <w:r w:rsidRPr="005E321E">
        <w:rPr>
          <w:rFonts w:eastAsia="sans-serif"/>
          <w:shd w:val="clear" w:color="auto" w:fill="FFFFFF"/>
        </w:rPr>
        <w:t>Kalmar, Jessica. </w:t>
      </w:r>
      <w:hyperlink r:id="rId44" w:history="1">
        <w:r w:rsidRPr="005E321E">
          <w:rPr>
            <w:rStyle w:val="FollowedHyperlink"/>
            <w:rFonts w:eastAsia="sans-serif"/>
            <w:color w:val="auto"/>
            <w:u w:val="none"/>
          </w:rPr>
          <w:t>"Renting with Roommates: What are Your Lease   Options?"</w:t>
        </w:r>
      </w:hyperlink>
    </w:p>
    <w:p w:rsidR="008B3B46" w:rsidRPr="005E321E" w:rsidRDefault="003C07AD">
      <w:pPr>
        <w:ind w:firstLineChars="100" w:firstLine="240"/>
        <w:rPr>
          <w:rFonts w:eastAsia="Times New Roman"/>
          <w:color w:val="000000"/>
        </w:rPr>
      </w:pPr>
      <w:r w:rsidRPr="005E321E">
        <w:rPr>
          <w:rFonts w:eastAsia="sans-serif"/>
          <w:shd w:val="clear" w:color="auto" w:fill="FFFFFF"/>
        </w:rPr>
        <w:t> </w:t>
      </w:r>
      <w:r w:rsidRPr="005E321E">
        <w:rPr>
          <w:rFonts w:eastAsia="sans-serif"/>
          <w:i/>
          <w:iCs/>
          <w:shd w:val="clear" w:color="auto" w:fill="FFFFFF"/>
        </w:rPr>
        <w:t>LawDepot Blog</w:t>
      </w:r>
      <w:r w:rsidRPr="005E321E">
        <w:rPr>
          <w:rFonts w:eastAsia="sans-serif"/>
          <w:shd w:val="clear" w:color="auto" w:fill="FFFFFF"/>
        </w:rPr>
        <w:t>. Retrieved 2023-07-21.</w:t>
      </w:r>
    </w:p>
    <w:p w:rsidR="008B3B46" w:rsidRPr="005E321E" w:rsidRDefault="008B3B46">
      <w:pPr>
        <w:rPr>
          <w:rFonts w:ascii="Calibri" w:eastAsia="Calibri" w:hAnsi="Calibri" w:cs="Calibri"/>
          <w:color w:val="000000"/>
          <w:sz w:val="22"/>
          <w:szCs w:val="22"/>
        </w:rPr>
      </w:pPr>
    </w:p>
    <w:p w:rsidR="008B3B46" w:rsidRPr="005E321E" w:rsidRDefault="008B3B46"/>
    <w:p w:rsidR="008B3B46" w:rsidRPr="005E321E" w:rsidRDefault="008B3B46"/>
    <w:p w:rsidR="008B3B46" w:rsidRPr="005E321E" w:rsidRDefault="008B3B46"/>
    <w:p w:rsidR="008B3B46" w:rsidRPr="005E321E" w:rsidRDefault="008B3B46"/>
    <w:p w:rsidR="008B3B46" w:rsidRPr="005E321E" w:rsidRDefault="008B3B46"/>
    <w:sectPr w:rsidR="008B3B46" w:rsidRPr="005E321E">
      <w:footerReference w:type="default" r:id="rId45"/>
      <w:footerReference w:type="first" r:id="rId46"/>
      <w:pgSz w:w="11906" w:h="16838"/>
      <w:pgMar w:top="1440" w:right="144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256F" w:rsidRDefault="00E8256F">
      <w:pPr>
        <w:spacing w:line="240" w:lineRule="auto"/>
      </w:pPr>
      <w:r>
        <w:separator/>
      </w:r>
    </w:p>
  </w:endnote>
  <w:endnote w:type="continuationSeparator" w:id="0">
    <w:p w:rsidR="00E8256F" w:rsidRDefault="00E825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ns-serif">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C71" w:rsidRDefault="009E5C71">
    <w:pPr>
      <w:tabs>
        <w:tab w:val="center" w:pos="4680"/>
        <w:tab w:val="right" w:pos="9360"/>
      </w:tabs>
      <w:rPr>
        <w:rFonts w:eastAsia="Times New Roman"/>
        <w:color w:val="000000"/>
      </w:rPr>
    </w:pPr>
  </w:p>
  <w:p w:rsidR="009E5C71" w:rsidRDefault="009E5C71">
    <w:pPr>
      <w:tabs>
        <w:tab w:val="center" w:pos="4680"/>
        <w:tab w:val="right" w:pos="9360"/>
      </w:tabs>
      <w:jc w:val="center"/>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C71" w:rsidRDefault="009E5C71">
    <w:pPr>
      <w:tabs>
        <w:tab w:val="center" w:pos="4680"/>
        <w:tab w:val="right" w:pos="9360"/>
      </w:tabs>
      <w:jc w:val="center"/>
      <w:rPr>
        <w:rFonts w:eastAsia="Times New Roman"/>
        <w:color w:val="000000"/>
      </w:rPr>
    </w:pPr>
  </w:p>
  <w:p w:rsidR="009E5C71" w:rsidRDefault="009E5C71">
    <w:pPr>
      <w:tabs>
        <w:tab w:val="center" w:pos="4680"/>
        <w:tab w:val="right" w:pos="9360"/>
      </w:tabs>
      <w:rPr>
        <w:rFonts w:eastAsia="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C71" w:rsidRDefault="009E5C71">
    <w:pPr>
      <w:tabs>
        <w:tab w:val="center" w:pos="4680"/>
        <w:tab w:val="right" w:pos="9360"/>
      </w:tabs>
      <w:rPr>
        <w:rFonts w:eastAsia="Times New Roman"/>
        <w:color w:val="000000"/>
      </w:rP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E5C71" w:rsidRDefault="009E5C71">
                          <w:pPr>
                            <w:pStyle w:val="Footer"/>
                          </w:pPr>
                          <w:r>
                            <w:fldChar w:fldCharType="begin"/>
                          </w:r>
                          <w:r>
                            <w:instrText xml:space="preserve"> PAGE  \* MERGEFORMAT </w:instrText>
                          </w:r>
                          <w:r>
                            <w:fldChar w:fldCharType="separate"/>
                          </w:r>
                          <w:r w:rsidR="002E74E7">
                            <w:rPr>
                              <w:noProof/>
                            </w:rPr>
                            <w:t>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J5m&#10;BIJSAgAACQUAAA4AAAAAAAAAAAAAAAAALgIAAGRycy9lMm9Eb2MueG1sUEsBAi0AFAAGAAgAAAAh&#10;AHGq0bnXAAAABQEAAA8AAAAAAAAAAAAAAAAArAQAAGRycy9kb3ducmV2LnhtbFBLBQYAAAAABAAE&#10;APMAAACwBQAAAAA=&#10;" filled="f" stroked="f" strokeweight=".5pt">
              <v:textbox style="mso-fit-shape-to-text:t" inset="0,0,0,0">
                <w:txbxContent>
                  <w:p w:rsidR="009E5C71" w:rsidRDefault="009E5C71">
                    <w:pPr>
                      <w:pStyle w:val="Footer"/>
                    </w:pPr>
                    <w:r>
                      <w:fldChar w:fldCharType="begin"/>
                    </w:r>
                    <w:r>
                      <w:instrText xml:space="preserve"> PAGE  \* MERGEFORMAT </w:instrText>
                    </w:r>
                    <w:r>
                      <w:fldChar w:fldCharType="separate"/>
                    </w:r>
                    <w:r w:rsidR="002E74E7">
                      <w:rPr>
                        <w:noProof/>
                      </w:rPr>
                      <w:t>vii</w:t>
                    </w:r>
                    <w:r>
                      <w:fldChar w:fldCharType="end"/>
                    </w:r>
                  </w:p>
                </w:txbxContent>
              </v:textbox>
              <w10:wrap anchorx="margin"/>
            </v:shape>
          </w:pict>
        </mc:Fallback>
      </mc:AlternateContent>
    </w:r>
  </w:p>
  <w:p w:rsidR="009E5C71" w:rsidRDefault="009E5C71">
    <w:pPr>
      <w:tabs>
        <w:tab w:val="center" w:pos="4680"/>
        <w:tab w:val="right" w:pos="9360"/>
      </w:tabs>
      <w:jc w:val="center"/>
      <w:rPr>
        <w:rFonts w:eastAsia="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C71" w:rsidRDefault="009E5C71">
    <w:pPr>
      <w:tabs>
        <w:tab w:val="center" w:pos="4680"/>
        <w:tab w:val="right" w:pos="9360"/>
      </w:tabs>
      <w:jc w:val="center"/>
      <w:rPr>
        <w:rFonts w:eastAsia="Times New Roman"/>
        <w:color w:val="000000"/>
      </w:rP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E5C71" w:rsidRDefault="009E5C71">
                          <w:pPr>
                            <w:pStyle w:val="Footer"/>
                          </w:pPr>
                          <w:r>
                            <w:fldChar w:fldCharType="begin"/>
                          </w:r>
                          <w:r>
                            <w:instrText xml:space="preserve"> PAGE  \* MERGEFORMAT </w:instrText>
                          </w:r>
                          <w:r>
                            <w:fldChar w:fldCharType="separate"/>
                          </w:r>
                          <w:r w:rsidR="002E74E7">
                            <w:rPr>
                              <w:noProof/>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JZ+6rdVAgAAEAUAAA4AAAAAAAAAAAAAAAAALgIAAGRycy9lMm9Eb2MueG1sUEsBAi0AFAAGAAgA&#10;AAAhAHGq0bnXAAAABQEAAA8AAAAAAAAAAAAAAAAArwQAAGRycy9kb3ducmV2LnhtbFBLBQYAAAAA&#10;BAAEAPMAAACzBQAAAAA=&#10;" filled="f" stroked="f" strokeweight=".5pt">
              <v:textbox style="mso-fit-shape-to-text:t" inset="0,0,0,0">
                <w:txbxContent>
                  <w:p w:rsidR="009E5C71" w:rsidRDefault="009E5C71">
                    <w:pPr>
                      <w:pStyle w:val="Footer"/>
                    </w:pPr>
                    <w:r>
                      <w:fldChar w:fldCharType="begin"/>
                    </w:r>
                    <w:r>
                      <w:instrText xml:space="preserve"> PAGE  \* MERGEFORMAT </w:instrText>
                    </w:r>
                    <w:r>
                      <w:fldChar w:fldCharType="separate"/>
                    </w:r>
                    <w:r w:rsidR="002E74E7">
                      <w:rPr>
                        <w:noProof/>
                      </w:rPr>
                      <w:t>i</w:t>
                    </w:r>
                    <w:r>
                      <w:fldChar w:fldCharType="end"/>
                    </w:r>
                  </w:p>
                </w:txbxContent>
              </v:textbox>
              <w10:wrap anchorx="margin"/>
            </v:shape>
          </w:pict>
        </mc:Fallback>
      </mc:AlternateContent>
    </w:r>
  </w:p>
  <w:p w:rsidR="009E5C71" w:rsidRDefault="009E5C71">
    <w:pPr>
      <w:tabs>
        <w:tab w:val="center" w:pos="4680"/>
        <w:tab w:val="right" w:pos="9360"/>
      </w:tabs>
      <w:rPr>
        <w:rFonts w:eastAsia="Times New Roman"/>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C71" w:rsidRDefault="009E5C71">
    <w:pPr>
      <w:tabs>
        <w:tab w:val="center" w:pos="4680"/>
        <w:tab w:val="right" w:pos="9360"/>
      </w:tabs>
      <w:rPr>
        <w:rFonts w:eastAsia="Times New Roman"/>
        <w:color w:val="000000"/>
      </w:rP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E5C71" w:rsidRDefault="009E5C71">
                          <w:pPr>
                            <w:pStyle w:val="Footer"/>
                          </w:pPr>
                          <w:r>
                            <w:fldChar w:fldCharType="begin"/>
                          </w:r>
                          <w:r>
                            <w:instrText xml:space="preserve"> PAGE  \* MERGEFORMAT </w:instrText>
                          </w:r>
                          <w:r>
                            <w:fldChar w:fldCharType="separate"/>
                          </w:r>
                          <w:r w:rsidR="001149C4">
                            <w:rPr>
                              <w:noProof/>
                            </w:rP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8" o:spid="_x0000_s1028"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BDYubhVAgAAEAUAAA4AAAAAAAAAAAAAAAAALgIAAGRycy9lMm9Eb2MueG1sUEsBAi0AFAAGAAgA&#10;AAAhAHGq0bnXAAAABQEAAA8AAAAAAAAAAAAAAAAArwQAAGRycy9kb3ducmV2LnhtbFBLBQYAAAAA&#10;BAAEAPMAAACzBQAAAAA=&#10;" filled="f" stroked="f" strokeweight=".5pt">
              <v:textbox style="mso-fit-shape-to-text:t" inset="0,0,0,0">
                <w:txbxContent>
                  <w:p w:rsidR="009E5C71" w:rsidRDefault="009E5C71">
                    <w:pPr>
                      <w:pStyle w:val="Footer"/>
                    </w:pPr>
                    <w:r>
                      <w:fldChar w:fldCharType="begin"/>
                    </w:r>
                    <w:r>
                      <w:instrText xml:space="preserve"> PAGE  \* MERGEFORMAT </w:instrText>
                    </w:r>
                    <w:r>
                      <w:fldChar w:fldCharType="separate"/>
                    </w:r>
                    <w:r w:rsidR="001149C4">
                      <w:rPr>
                        <w:noProof/>
                      </w:rPr>
                      <w:t>3</w:t>
                    </w:r>
                    <w:r>
                      <w:fldChar w:fldCharType="end"/>
                    </w:r>
                  </w:p>
                </w:txbxContent>
              </v:textbox>
              <w10:wrap anchorx="margin"/>
            </v:shape>
          </w:pict>
        </mc:Fallback>
      </mc:AlternateContent>
    </w:r>
  </w:p>
  <w:p w:rsidR="009E5C71" w:rsidRDefault="009E5C71">
    <w:pPr>
      <w:tabs>
        <w:tab w:val="center" w:pos="4680"/>
        <w:tab w:val="right" w:pos="9360"/>
      </w:tabs>
      <w:jc w:val="center"/>
      <w:rPr>
        <w:rFonts w:eastAsia="Times New Roman"/>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C71" w:rsidRDefault="009E5C71">
    <w:pPr>
      <w:tabs>
        <w:tab w:val="center" w:pos="4680"/>
        <w:tab w:val="right" w:pos="9360"/>
      </w:tabs>
      <w:jc w:val="center"/>
      <w:rPr>
        <w:rFonts w:eastAsia="Times New Roman"/>
        <w:color w:val="000000"/>
      </w:rPr>
    </w:pPr>
    <w:r>
      <w:rPr>
        <w:noProof/>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E5C71" w:rsidRDefault="009E5C71">
                          <w:pPr>
                            <w:pStyle w:val="Footer"/>
                          </w:pPr>
                          <w:r>
                            <w:fldChar w:fldCharType="begin"/>
                          </w:r>
                          <w:r>
                            <w:instrText xml:space="preserve"> PAGE  \* MERGEFORMAT </w:instrText>
                          </w:r>
                          <w:r>
                            <w:fldChar w:fldCharType="separate"/>
                          </w:r>
                          <w:r w:rsidR="002E74E7">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9" o:spid="_x0000_s1029"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AbWkY+VgIAABAFAAAOAAAAAAAAAAAAAAAAAC4CAABkcnMvZTJvRG9jLnhtbFBLAQItABQABgAI&#10;AAAAIQBxqtG51wAAAAUBAAAPAAAAAAAAAAAAAAAAALAEAABkcnMvZG93bnJldi54bWxQSwUGAAAA&#10;AAQABADzAAAAtAUAAAAA&#10;" filled="f" stroked="f" strokeweight=".5pt">
              <v:textbox style="mso-fit-shape-to-text:t" inset="0,0,0,0">
                <w:txbxContent>
                  <w:p w:rsidR="009E5C71" w:rsidRDefault="009E5C71">
                    <w:pPr>
                      <w:pStyle w:val="Footer"/>
                    </w:pPr>
                    <w:r>
                      <w:fldChar w:fldCharType="begin"/>
                    </w:r>
                    <w:r>
                      <w:instrText xml:space="preserve"> PAGE  \* MERGEFORMAT </w:instrText>
                    </w:r>
                    <w:r>
                      <w:fldChar w:fldCharType="separate"/>
                    </w:r>
                    <w:r w:rsidR="002E74E7">
                      <w:rPr>
                        <w:noProof/>
                      </w:rPr>
                      <w:t>1</w:t>
                    </w:r>
                    <w:r>
                      <w:fldChar w:fldCharType="end"/>
                    </w:r>
                  </w:p>
                </w:txbxContent>
              </v:textbox>
              <w10:wrap anchorx="margin"/>
            </v:shape>
          </w:pict>
        </mc:Fallback>
      </mc:AlternateContent>
    </w:r>
  </w:p>
  <w:p w:rsidR="009E5C71" w:rsidRDefault="009E5C71">
    <w:pPr>
      <w:tabs>
        <w:tab w:val="center" w:pos="4680"/>
        <w:tab w:val="right" w:pos="9360"/>
      </w:tabs>
      <w:rPr>
        <w:rFonts w:eastAsia="Times New Roman"/>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C71" w:rsidRDefault="009E5C71">
    <w:pPr>
      <w:tabs>
        <w:tab w:val="center" w:pos="4680"/>
        <w:tab w:val="right" w:pos="9360"/>
      </w:tabs>
      <w:rPr>
        <w:rFonts w:eastAsia="Times New Roman"/>
        <w:color w:val="000000"/>
      </w:rPr>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E5C71" w:rsidRDefault="009E5C71">
                          <w:pPr>
                            <w:pStyle w:val="Footer"/>
                          </w:pPr>
                          <w:r>
                            <w:fldChar w:fldCharType="begin"/>
                          </w:r>
                          <w:r>
                            <w:instrText xml:space="preserve"> PAGE  \* MERGEFORMAT </w:instrText>
                          </w:r>
                          <w:r>
                            <w:fldChar w:fldCharType="separate"/>
                          </w:r>
                          <w:r w:rsidR="00661D88">
                            <w:rPr>
                              <w:noProof/>
                            </w:rPr>
                            <w:t>25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6" o:spid="_x0000_s1030"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HL+eEdVAgAAEAUAAA4AAAAAAAAAAAAAAAAALgIAAGRycy9lMm9Eb2MueG1sUEsBAi0AFAAGAAgA&#10;AAAhAHGq0bnXAAAABQEAAA8AAAAAAAAAAAAAAAAArwQAAGRycy9kb3ducmV2LnhtbFBLBQYAAAAA&#10;BAAEAPMAAACzBQAAAAA=&#10;" filled="f" stroked="f" strokeweight=".5pt">
              <v:textbox style="mso-fit-shape-to-text:t" inset="0,0,0,0">
                <w:txbxContent>
                  <w:p w:rsidR="009E5C71" w:rsidRDefault="009E5C71">
                    <w:pPr>
                      <w:pStyle w:val="Footer"/>
                    </w:pPr>
                    <w:r>
                      <w:fldChar w:fldCharType="begin"/>
                    </w:r>
                    <w:r>
                      <w:instrText xml:space="preserve"> PAGE  \* MERGEFORMAT </w:instrText>
                    </w:r>
                    <w:r>
                      <w:fldChar w:fldCharType="separate"/>
                    </w:r>
                    <w:r w:rsidR="00661D88">
                      <w:rPr>
                        <w:noProof/>
                      </w:rPr>
                      <w:t>25</w:t>
                    </w:r>
                    <w:r>
                      <w:fldChar w:fldCharType="end"/>
                    </w:r>
                  </w:p>
                </w:txbxContent>
              </v:textbox>
              <w10:wrap anchorx="margin"/>
            </v:shape>
          </w:pict>
        </mc:Fallback>
      </mc:AlternateContent>
    </w:r>
  </w:p>
  <w:p w:rsidR="009E5C71" w:rsidRDefault="009E5C71">
    <w:pPr>
      <w:tabs>
        <w:tab w:val="center" w:pos="4680"/>
        <w:tab w:val="right" w:pos="9360"/>
      </w:tabs>
      <w:jc w:val="center"/>
      <w:rPr>
        <w:rFonts w:eastAsia="Times New Roman"/>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C71" w:rsidRDefault="009E5C71">
    <w:pPr>
      <w:tabs>
        <w:tab w:val="center" w:pos="4680"/>
        <w:tab w:val="right" w:pos="9360"/>
      </w:tabs>
      <w:jc w:val="center"/>
      <w:rPr>
        <w:rFonts w:eastAsia="Times New Roman"/>
        <w:color w:val="000000"/>
      </w:rPr>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E5C71" w:rsidRDefault="009E5C71">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7" o:spid="_x0000_s1031"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B5fIfBVgIAABAFAAAOAAAAAAAAAAAAAAAAAC4CAABkcnMvZTJvRG9jLnhtbFBLAQItABQABgAI&#10;AAAAIQBxqtG51wAAAAUBAAAPAAAAAAAAAAAAAAAAALAEAABkcnMvZG93bnJldi54bWxQSwUGAAAA&#10;AAQABADzAAAAtAUAAAAA&#10;" filled="f" stroked="f" strokeweight=".5pt">
              <v:textbox style="mso-fit-shape-to-text:t" inset="0,0,0,0">
                <w:txbxContent>
                  <w:p w:rsidR="009E5C71" w:rsidRDefault="009E5C71">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rsidR="009E5C71" w:rsidRDefault="009E5C71">
    <w:pPr>
      <w:tabs>
        <w:tab w:val="center" w:pos="4680"/>
        <w:tab w:val="right" w:pos="9360"/>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256F" w:rsidRDefault="00E8256F">
      <w:pPr>
        <w:spacing w:before="0"/>
      </w:pPr>
      <w:r>
        <w:separator/>
      </w:r>
    </w:p>
  </w:footnote>
  <w:footnote w:type="continuationSeparator" w:id="0">
    <w:p w:rsidR="00E8256F" w:rsidRDefault="00E8256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C71" w:rsidRDefault="009E5C71">
    <w:pPr>
      <w:widowControl w:val="0"/>
      <w:spacing w:before="0" w:line="276" w:lineRule="auto"/>
      <w:jc w:val="left"/>
    </w:pPr>
  </w:p>
  <w:p w:rsidR="009E5C71" w:rsidRDefault="009E5C71">
    <w:pPr>
      <w:tabs>
        <w:tab w:val="center" w:pos="4680"/>
        <w:tab w:val="right" w:pos="9360"/>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38EB94A"/>
    <w:multiLevelType w:val="multilevel"/>
    <w:tmpl w:val="938EB94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BF205925"/>
    <w:multiLevelType w:val="multilevel"/>
    <w:tmpl w:val="BF205925"/>
    <w:lvl w:ilvl="0">
      <w:start w:val="1"/>
      <w:numFmt w:val="decimal"/>
      <w:lvlText w:val="%1."/>
      <w:lvlJc w:val="left"/>
      <w:pPr>
        <w:ind w:left="720" w:hanging="360"/>
      </w:p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CF092B84"/>
    <w:multiLevelType w:val="multilevel"/>
    <w:tmpl w:val="CF092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E9A2FCDE"/>
    <w:multiLevelType w:val="singleLevel"/>
    <w:tmpl w:val="E9A2FCDE"/>
    <w:lvl w:ilvl="0">
      <w:start w:val="1"/>
      <w:numFmt w:val="decimal"/>
      <w:suff w:val="space"/>
      <w:lvlText w:val="[%1]"/>
      <w:lvlJc w:val="left"/>
    </w:lvl>
  </w:abstractNum>
  <w:abstractNum w:abstractNumId="4" w15:restartNumberingAfterBreak="0">
    <w:nsid w:val="0053208E"/>
    <w:multiLevelType w:val="multilevel"/>
    <w:tmpl w:val="00532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1AC02EC"/>
    <w:multiLevelType w:val="multilevel"/>
    <w:tmpl w:val="7500F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ADCABA"/>
    <w:multiLevelType w:val="multilevel"/>
    <w:tmpl w:val="59ADCAB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4"/>
  </w:num>
  <w:num w:numId="3">
    <w:abstractNumId w:val="2"/>
  </w:num>
  <w:num w:numId="4">
    <w:abstractNumId w:val="6"/>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B46"/>
    <w:rsid w:val="000365DF"/>
    <w:rsid w:val="000635FC"/>
    <w:rsid w:val="00082A5E"/>
    <w:rsid w:val="00107C1A"/>
    <w:rsid w:val="001149C4"/>
    <w:rsid w:val="00143FBB"/>
    <w:rsid w:val="00145396"/>
    <w:rsid w:val="001471E5"/>
    <w:rsid w:val="001537B5"/>
    <w:rsid w:val="00193759"/>
    <w:rsid w:val="001A4CA0"/>
    <w:rsid w:val="001B0777"/>
    <w:rsid w:val="002D249C"/>
    <w:rsid w:val="002E74E7"/>
    <w:rsid w:val="003277C5"/>
    <w:rsid w:val="00353FCF"/>
    <w:rsid w:val="00354AE1"/>
    <w:rsid w:val="00372172"/>
    <w:rsid w:val="003C07AD"/>
    <w:rsid w:val="003E71A7"/>
    <w:rsid w:val="00435E2A"/>
    <w:rsid w:val="00460AD6"/>
    <w:rsid w:val="004B6F55"/>
    <w:rsid w:val="00533BF5"/>
    <w:rsid w:val="0055030E"/>
    <w:rsid w:val="005D0224"/>
    <w:rsid w:val="005D1B50"/>
    <w:rsid w:val="005E321E"/>
    <w:rsid w:val="006353E5"/>
    <w:rsid w:val="00661D88"/>
    <w:rsid w:val="00705034"/>
    <w:rsid w:val="0074134E"/>
    <w:rsid w:val="00753612"/>
    <w:rsid w:val="00754E71"/>
    <w:rsid w:val="00761598"/>
    <w:rsid w:val="007A7A90"/>
    <w:rsid w:val="007E76E9"/>
    <w:rsid w:val="00877A2F"/>
    <w:rsid w:val="008B3B46"/>
    <w:rsid w:val="009D3520"/>
    <w:rsid w:val="009D77CF"/>
    <w:rsid w:val="009E5C71"/>
    <w:rsid w:val="00A60767"/>
    <w:rsid w:val="00B51094"/>
    <w:rsid w:val="00B533FF"/>
    <w:rsid w:val="00B538DA"/>
    <w:rsid w:val="00BA729B"/>
    <w:rsid w:val="00C12471"/>
    <w:rsid w:val="00C72156"/>
    <w:rsid w:val="00C82737"/>
    <w:rsid w:val="00CD2297"/>
    <w:rsid w:val="00D15582"/>
    <w:rsid w:val="00D17A65"/>
    <w:rsid w:val="00E05534"/>
    <w:rsid w:val="00E05AD6"/>
    <w:rsid w:val="00E537CF"/>
    <w:rsid w:val="00E8256F"/>
    <w:rsid w:val="00E96B56"/>
    <w:rsid w:val="00EF5977"/>
    <w:rsid w:val="00FA4359"/>
    <w:rsid w:val="00FD49A5"/>
    <w:rsid w:val="00FD6BC5"/>
    <w:rsid w:val="00FE6B77"/>
    <w:rsid w:val="00FF61D0"/>
    <w:rsid w:val="01225C96"/>
    <w:rsid w:val="018444CE"/>
    <w:rsid w:val="01E41154"/>
    <w:rsid w:val="05106400"/>
    <w:rsid w:val="0A735F3B"/>
    <w:rsid w:val="0C51297C"/>
    <w:rsid w:val="114A0C68"/>
    <w:rsid w:val="136338F7"/>
    <w:rsid w:val="1605469F"/>
    <w:rsid w:val="223A375A"/>
    <w:rsid w:val="251142EB"/>
    <w:rsid w:val="262306F1"/>
    <w:rsid w:val="2DD12008"/>
    <w:rsid w:val="37941A97"/>
    <w:rsid w:val="37AC1C74"/>
    <w:rsid w:val="392C2F5A"/>
    <w:rsid w:val="396D4C95"/>
    <w:rsid w:val="3C725CAF"/>
    <w:rsid w:val="45D26607"/>
    <w:rsid w:val="4C313C4E"/>
    <w:rsid w:val="4D58461D"/>
    <w:rsid w:val="4FBB7969"/>
    <w:rsid w:val="501D04CE"/>
    <w:rsid w:val="525070F0"/>
    <w:rsid w:val="56CB56E6"/>
    <w:rsid w:val="59CC6104"/>
    <w:rsid w:val="5E617B43"/>
    <w:rsid w:val="60E7279A"/>
    <w:rsid w:val="68FC3314"/>
    <w:rsid w:val="6ABE4583"/>
    <w:rsid w:val="6D3E61F5"/>
    <w:rsid w:val="6EE67218"/>
    <w:rsid w:val="72647C45"/>
    <w:rsid w:val="749974ED"/>
    <w:rsid w:val="75C466BA"/>
    <w:rsid w:val="79673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4F62B34"/>
  <w15:docId w15:val="{BF9BE8E5-BB6A-4706-96C3-0AB35D8DA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20" w:line="360" w:lineRule="auto"/>
      <w:jc w:val="both"/>
    </w:pPr>
    <w:rPr>
      <w:sz w:val="24"/>
      <w:szCs w:val="24"/>
    </w:rPr>
  </w:style>
  <w:style w:type="paragraph" w:styleId="Heading1">
    <w:name w:val="heading 1"/>
    <w:next w:val="Normal"/>
    <w:qFormat/>
    <w:pPr>
      <w:keepNext/>
      <w:spacing w:before="240" w:line="360" w:lineRule="auto"/>
      <w:ind w:left="360" w:hanging="360"/>
      <w:jc w:val="both"/>
      <w:outlineLvl w:val="0"/>
    </w:pPr>
    <w:rPr>
      <w:b/>
      <w:sz w:val="32"/>
      <w:szCs w:val="32"/>
    </w:rPr>
  </w:style>
  <w:style w:type="paragraph" w:styleId="Heading2">
    <w:name w:val="heading 2"/>
    <w:next w:val="Normal"/>
    <w:qFormat/>
    <w:pPr>
      <w:keepNext/>
      <w:spacing w:before="20" w:line="360" w:lineRule="auto"/>
      <w:jc w:val="both"/>
      <w:outlineLvl w:val="1"/>
    </w:pPr>
    <w:rPr>
      <w:b/>
      <w:sz w:val="28"/>
      <w:szCs w:val="28"/>
    </w:rPr>
  </w:style>
  <w:style w:type="paragraph" w:styleId="Heading3">
    <w:name w:val="heading 3"/>
    <w:next w:val="Normal"/>
    <w:qFormat/>
    <w:pPr>
      <w:keepNext/>
      <w:spacing w:before="20" w:line="360" w:lineRule="auto"/>
      <w:ind w:firstLine="720"/>
      <w:jc w:val="both"/>
      <w:outlineLvl w:val="2"/>
    </w:pPr>
    <w:rPr>
      <w:b/>
      <w:sz w:val="24"/>
      <w:szCs w:val="24"/>
    </w:rPr>
  </w:style>
  <w:style w:type="paragraph" w:styleId="Heading4">
    <w:name w:val="heading 4"/>
    <w:next w:val="Normal"/>
    <w:qFormat/>
    <w:pPr>
      <w:keepNext/>
      <w:spacing w:before="40" w:line="360" w:lineRule="auto"/>
      <w:jc w:val="both"/>
      <w:outlineLvl w:val="3"/>
    </w:pPr>
    <w:rPr>
      <w:rFonts w:ascii="Calibri" w:eastAsia="Calibri" w:hAnsi="Calibri" w:cs="Calibri"/>
      <w:i/>
      <w:color w:val="2F5496"/>
      <w:sz w:val="24"/>
      <w:szCs w:val="24"/>
    </w:rPr>
  </w:style>
  <w:style w:type="paragraph" w:styleId="Heading5">
    <w:name w:val="heading 5"/>
    <w:next w:val="Normal"/>
    <w:pPr>
      <w:keepNext/>
      <w:spacing w:before="40" w:line="360" w:lineRule="auto"/>
      <w:jc w:val="both"/>
      <w:outlineLvl w:val="4"/>
    </w:pPr>
    <w:rPr>
      <w:rFonts w:ascii="Calibri" w:eastAsia="Calibri" w:hAnsi="Calibri" w:cs="Calibri"/>
      <w:color w:val="2F5496"/>
      <w:sz w:val="24"/>
      <w:szCs w:val="24"/>
    </w:rPr>
  </w:style>
  <w:style w:type="paragraph" w:styleId="Heading6">
    <w:name w:val="heading 6"/>
    <w:next w:val="Normal"/>
    <w:qFormat/>
    <w:pPr>
      <w:keepNext/>
      <w:spacing w:before="40" w:line="360" w:lineRule="auto"/>
      <w:jc w:val="both"/>
      <w:outlineLvl w:val="5"/>
    </w:pPr>
    <w:rPr>
      <w:rFonts w:ascii="Calibri" w:eastAsia="Calibri" w:hAnsi="Calibri" w:cs="Calibri"/>
      <w:color w:val="1F376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Subtitle">
    <w:name w:val="Subtitle"/>
    <w:next w:val="Normal"/>
    <w:qFormat/>
    <w:pPr>
      <w:spacing w:before="20" w:line="360" w:lineRule="auto"/>
      <w:jc w:val="both"/>
    </w:pPr>
    <w:rPr>
      <w:rFonts w:ascii="Calibri" w:eastAsia="Calibri" w:hAnsi="Calibri" w:cs="Calibri"/>
      <w:color w:val="5A5A5A"/>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next w:val="Normal"/>
    <w:qFormat/>
    <w:pPr>
      <w:spacing w:before="20" w:line="360" w:lineRule="auto"/>
      <w:jc w:val="both"/>
    </w:pPr>
    <w:rPr>
      <w:rFonts w:ascii="Calibri" w:eastAsia="Calibri" w:hAnsi="Calibri" w:cs="Calibri"/>
      <w:sz w:val="56"/>
      <w:szCs w:val="56"/>
    </w:rPr>
  </w:style>
  <w:style w:type="table" w:customStyle="1" w:styleId="TableNormal1">
    <w:name w:val="Table Normal1"/>
    <w:qFormat/>
    <w:tblPr>
      <w:tblCellMar>
        <w:top w:w="0" w:type="dxa"/>
        <w:left w:w="0" w:type="dxa"/>
        <w:bottom w:w="0" w:type="dxa"/>
        <w:right w:w="0" w:type="dxa"/>
      </w:tblCellMar>
    </w:tblPr>
  </w:style>
  <w:style w:type="table" w:customStyle="1" w:styleId="TableNormal2">
    <w:name w:val="Table Normal2"/>
    <w:qFormat/>
    <w:tblPr>
      <w:tblCellMar>
        <w:top w:w="0" w:type="dxa"/>
        <w:left w:w="0" w:type="dxa"/>
        <w:bottom w:w="0" w:type="dxa"/>
        <w:right w:w="0" w:type="dxa"/>
      </w:tblCellMar>
    </w:tblPr>
  </w:style>
  <w:style w:type="table" w:customStyle="1" w:styleId="Style19">
    <w:name w:val="_Style 19"/>
    <w:basedOn w:val="TableNormal1"/>
    <w:qFormat/>
    <w:tblPr>
      <w:tblCellMar>
        <w:left w:w="108" w:type="dxa"/>
        <w:right w:w="108" w:type="dxa"/>
      </w:tblCellMar>
    </w:tblPr>
  </w:style>
  <w:style w:type="table" w:customStyle="1" w:styleId="Style20">
    <w:name w:val="_Style 20"/>
    <w:basedOn w:val="TableNormal1"/>
    <w:qFormat/>
    <w:tblPr>
      <w:tblCellMar>
        <w:left w:w="108" w:type="dxa"/>
        <w:right w:w="108" w:type="dxa"/>
      </w:tblCellMar>
    </w:tblPr>
  </w:style>
  <w:style w:type="table" w:customStyle="1" w:styleId="Style21">
    <w:name w:val="_Style 21"/>
    <w:basedOn w:val="TableNormal1"/>
    <w:qFormat/>
    <w:tblPr>
      <w:tblCellMar>
        <w:top w:w="15" w:type="dxa"/>
        <w:left w:w="15" w:type="dxa"/>
        <w:bottom w:w="15" w:type="dxa"/>
        <w:right w:w="15" w:type="dxa"/>
      </w:tblCellMar>
    </w:tblPr>
  </w:style>
  <w:style w:type="table" w:customStyle="1" w:styleId="Style22">
    <w:name w:val="_Style 22"/>
    <w:basedOn w:val="TableNormal1"/>
    <w:qFormat/>
    <w:tblPr>
      <w:tblCellMar>
        <w:left w:w="108" w:type="dxa"/>
        <w:right w:w="108" w:type="dxa"/>
      </w:tblCellMar>
    </w:tblPr>
  </w:style>
  <w:style w:type="table" w:customStyle="1" w:styleId="Style24">
    <w:name w:val="_Style 24"/>
    <w:qFormat/>
    <w:tblPr>
      <w:tblCellMar>
        <w:top w:w="0" w:type="dxa"/>
        <w:left w:w="108" w:type="dxa"/>
        <w:bottom w:w="0" w:type="dxa"/>
        <w:right w:w="108" w:type="dxa"/>
      </w:tblCellMar>
    </w:tblPr>
  </w:style>
  <w:style w:type="table" w:customStyle="1" w:styleId="Style25">
    <w:name w:val="_Style 25"/>
    <w:qFormat/>
    <w:tblPr>
      <w:tblCellMar>
        <w:top w:w="0" w:type="dxa"/>
        <w:left w:w="108" w:type="dxa"/>
        <w:bottom w:w="0" w:type="dxa"/>
        <w:right w:w="108" w:type="dxa"/>
      </w:tblCellMar>
    </w:tblPr>
  </w:style>
  <w:style w:type="table" w:customStyle="1" w:styleId="Style26">
    <w:name w:val="_Style 26"/>
    <w:qFormat/>
    <w:tblPr>
      <w:tblCellMar>
        <w:top w:w="100" w:type="dxa"/>
        <w:left w:w="100" w:type="dxa"/>
        <w:bottom w:w="100" w:type="dxa"/>
        <w:right w:w="100" w:type="dxa"/>
      </w:tblCellMar>
    </w:tblPr>
  </w:style>
  <w:style w:type="table" w:customStyle="1" w:styleId="Style27">
    <w:name w:val="_Style 27"/>
    <w:qFormat/>
    <w:tblPr>
      <w:tblCellMar>
        <w:top w:w="100" w:type="dxa"/>
        <w:left w:w="100" w:type="dxa"/>
        <w:bottom w:w="100" w:type="dxa"/>
        <w:right w:w="100" w:type="dxa"/>
      </w:tblCellMar>
    </w:tblPr>
  </w:style>
  <w:style w:type="table" w:customStyle="1" w:styleId="Style28">
    <w:name w:val="_Style 28"/>
    <w:basedOn w:val="TableNormal1"/>
    <w:qFormat/>
    <w:tblPr>
      <w:tblCellMar>
        <w:top w:w="100" w:type="dxa"/>
        <w:left w:w="100" w:type="dxa"/>
        <w:bottom w:w="100" w:type="dxa"/>
        <w:right w:w="100" w:type="dxa"/>
      </w:tblCellMar>
    </w:tblPr>
  </w:style>
  <w:style w:type="table" w:customStyle="1" w:styleId="Style29">
    <w:name w:val="_Style 29"/>
    <w:basedOn w:val="TableNormal1"/>
    <w:qFormat/>
    <w:tblPr>
      <w:tblCellMar>
        <w:top w:w="100" w:type="dxa"/>
        <w:left w:w="100" w:type="dxa"/>
        <w:bottom w:w="100" w:type="dxa"/>
        <w:right w:w="100" w:type="dxa"/>
      </w:tblCellMar>
    </w:tblPr>
  </w:style>
  <w:style w:type="table" w:customStyle="1" w:styleId="Style30">
    <w:name w:val="_Style 30"/>
    <w:basedOn w:val="TableNormal1"/>
    <w:qFormat/>
    <w:tblPr>
      <w:tblCellMar>
        <w:left w:w="108" w:type="dxa"/>
        <w:right w:w="108" w:type="dxa"/>
      </w:tblCellMar>
    </w:tblPr>
  </w:style>
  <w:style w:type="paragraph" w:styleId="CommentText">
    <w:name w:val="annotation text"/>
    <w:basedOn w:val="Normal"/>
    <w:link w:val="CommentTextChar"/>
    <w:pPr>
      <w:spacing w:line="240" w:lineRule="auto"/>
    </w:pPr>
    <w:rPr>
      <w:sz w:val="20"/>
      <w:szCs w:val="20"/>
    </w:rPr>
  </w:style>
  <w:style w:type="character" w:customStyle="1" w:styleId="CommentTextChar">
    <w:name w:val="Comment Text Char"/>
    <w:basedOn w:val="DefaultParagraphFont"/>
    <w:link w:val="CommentText"/>
  </w:style>
  <w:style w:type="character" w:styleId="CommentReference">
    <w:name w:val="annotation reference"/>
    <w:basedOn w:val="DefaultParagraphFont"/>
    <w:rPr>
      <w:sz w:val="16"/>
      <w:szCs w:val="16"/>
    </w:rPr>
  </w:style>
  <w:style w:type="paragraph" w:styleId="BalloonText">
    <w:name w:val="Balloon Text"/>
    <w:basedOn w:val="Normal"/>
    <w:link w:val="BalloonTextChar"/>
    <w:rsid w:val="009E5C71"/>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rsid w:val="009E5C7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406576">
      <w:bodyDiv w:val="1"/>
      <w:marLeft w:val="0"/>
      <w:marRight w:val="0"/>
      <w:marTop w:val="0"/>
      <w:marBottom w:val="0"/>
      <w:divBdr>
        <w:top w:val="none" w:sz="0" w:space="0" w:color="auto"/>
        <w:left w:val="none" w:sz="0" w:space="0" w:color="auto"/>
        <w:bottom w:val="none" w:sz="0" w:space="0" w:color="auto"/>
        <w:right w:val="none" w:sz="0" w:space="0" w:color="auto"/>
      </w:divBdr>
    </w:div>
    <w:div w:id="310259880">
      <w:bodyDiv w:val="1"/>
      <w:marLeft w:val="0"/>
      <w:marRight w:val="0"/>
      <w:marTop w:val="0"/>
      <w:marBottom w:val="0"/>
      <w:divBdr>
        <w:top w:val="none" w:sz="0" w:space="0" w:color="auto"/>
        <w:left w:val="none" w:sz="0" w:space="0" w:color="auto"/>
        <w:bottom w:val="none" w:sz="0" w:space="0" w:color="auto"/>
        <w:right w:val="none" w:sz="0" w:space="0" w:color="auto"/>
      </w:divBdr>
      <w:divsChild>
        <w:div w:id="1693874338">
          <w:marLeft w:val="0"/>
          <w:marRight w:val="0"/>
          <w:marTop w:val="0"/>
          <w:marBottom w:val="0"/>
          <w:divBdr>
            <w:top w:val="none" w:sz="0" w:space="0" w:color="auto"/>
            <w:left w:val="none" w:sz="0" w:space="0" w:color="auto"/>
            <w:bottom w:val="none" w:sz="0" w:space="0" w:color="auto"/>
            <w:right w:val="none" w:sz="0" w:space="0" w:color="auto"/>
          </w:divBdr>
          <w:divsChild>
            <w:div w:id="1558785924">
              <w:marLeft w:val="0"/>
              <w:marRight w:val="0"/>
              <w:marTop w:val="0"/>
              <w:marBottom w:val="0"/>
              <w:divBdr>
                <w:top w:val="none" w:sz="0" w:space="0" w:color="auto"/>
                <w:left w:val="none" w:sz="0" w:space="0" w:color="auto"/>
                <w:bottom w:val="none" w:sz="0" w:space="0" w:color="auto"/>
                <w:right w:val="none" w:sz="0" w:space="0" w:color="auto"/>
              </w:divBdr>
              <w:divsChild>
                <w:div w:id="228157506">
                  <w:marLeft w:val="0"/>
                  <w:marRight w:val="0"/>
                  <w:marTop w:val="0"/>
                  <w:marBottom w:val="0"/>
                  <w:divBdr>
                    <w:top w:val="none" w:sz="0" w:space="0" w:color="auto"/>
                    <w:left w:val="none" w:sz="0" w:space="0" w:color="auto"/>
                    <w:bottom w:val="none" w:sz="0" w:space="0" w:color="auto"/>
                    <w:right w:val="none" w:sz="0" w:space="0" w:color="auto"/>
                  </w:divBdr>
                  <w:divsChild>
                    <w:div w:id="18887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902302">
      <w:bodyDiv w:val="1"/>
      <w:marLeft w:val="0"/>
      <w:marRight w:val="0"/>
      <w:marTop w:val="0"/>
      <w:marBottom w:val="0"/>
      <w:divBdr>
        <w:top w:val="none" w:sz="0" w:space="0" w:color="auto"/>
        <w:left w:val="none" w:sz="0" w:space="0" w:color="auto"/>
        <w:bottom w:val="none" w:sz="0" w:space="0" w:color="auto"/>
        <w:right w:val="none" w:sz="0" w:space="0" w:color="auto"/>
      </w:divBdr>
    </w:div>
    <w:div w:id="396978178">
      <w:bodyDiv w:val="1"/>
      <w:marLeft w:val="0"/>
      <w:marRight w:val="0"/>
      <w:marTop w:val="0"/>
      <w:marBottom w:val="0"/>
      <w:divBdr>
        <w:top w:val="none" w:sz="0" w:space="0" w:color="auto"/>
        <w:left w:val="none" w:sz="0" w:space="0" w:color="auto"/>
        <w:bottom w:val="none" w:sz="0" w:space="0" w:color="auto"/>
        <w:right w:val="none" w:sz="0" w:space="0" w:color="auto"/>
      </w:divBdr>
      <w:divsChild>
        <w:div w:id="60444248">
          <w:marLeft w:val="0"/>
          <w:marRight w:val="0"/>
          <w:marTop w:val="0"/>
          <w:marBottom w:val="0"/>
          <w:divBdr>
            <w:top w:val="none" w:sz="0" w:space="0" w:color="auto"/>
            <w:left w:val="none" w:sz="0" w:space="0" w:color="auto"/>
            <w:bottom w:val="none" w:sz="0" w:space="0" w:color="auto"/>
            <w:right w:val="none" w:sz="0" w:space="0" w:color="auto"/>
          </w:divBdr>
          <w:divsChild>
            <w:div w:id="589628561">
              <w:marLeft w:val="0"/>
              <w:marRight w:val="0"/>
              <w:marTop w:val="0"/>
              <w:marBottom w:val="0"/>
              <w:divBdr>
                <w:top w:val="none" w:sz="0" w:space="0" w:color="auto"/>
                <w:left w:val="none" w:sz="0" w:space="0" w:color="auto"/>
                <w:bottom w:val="none" w:sz="0" w:space="0" w:color="auto"/>
                <w:right w:val="none" w:sz="0" w:space="0" w:color="auto"/>
              </w:divBdr>
            </w:div>
            <w:div w:id="73813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20791">
      <w:bodyDiv w:val="1"/>
      <w:marLeft w:val="0"/>
      <w:marRight w:val="0"/>
      <w:marTop w:val="0"/>
      <w:marBottom w:val="0"/>
      <w:divBdr>
        <w:top w:val="none" w:sz="0" w:space="0" w:color="auto"/>
        <w:left w:val="none" w:sz="0" w:space="0" w:color="auto"/>
        <w:bottom w:val="none" w:sz="0" w:space="0" w:color="auto"/>
        <w:right w:val="none" w:sz="0" w:space="0" w:color="auto"/>
      </w:divBdr>
    </w:div>
    <w:div w:id="551427339">
      <w:bodyDiv w:val="1"/>
      <w:marLeft w:val="0"/>
      <w:marRight w:val="0"/>
      <w:marTop w:val="0"/>
      <w:marBottom w:val="0"/>
      <w:divBdr>
        <w:top w:val="none" w:sz="0" w:space="0" w:color="auto"/>
        <w:left w:val="none" w:sz="0" w:space="0" w:color="auto"/>
        <w:bottom w:val="none" w:sz="0" w:space="0" w:color="auto"/>
        <w:right w:val="none" w:sz="0" w:space="0" w:color="auto"/>
      </w:divBdr>
    </w:div>
    <w:div w:id="876939948">
      <w:bodyDiv w:val="1"/>
      <w:marLeft w:val="0"/>
      <w:marRight w:val="0"/>
      <w:marTop w:val="0"/>
      <w:marBottom w:val="0"/>
      <w:divBdr>
        <w:top w:val="none" w:sz="0" w:space="0" w:color="auto"/>
        <w:left w:val="none" w:sz="0" w:space="0" w:color="auto"/>
        <w:bottom w:val="none" w:sz="0" w:space="0" w:color="auto"/>
        <w:right w:val="none" w:sz="0" w:space="0" w:color="auto"/>
      </w:divBdr>
    </w:div>
    <w:div w:id="1050154543">
      <w:bodyDiv w:val="1"/>
      <w:marLeft w:val="0"/>
      <w:marRight w:val="0"/>
      <w:marTop w:val="0"/>
      <w:marBottom w:val="0"/>
      <w:divBdr>
        <w:top w:val="none" w:sz="0" w:space="0" w:color="auto"/>
        <w:left w:val="none" w:sz="0" w:space="0" w:color="auto"/>
        <w:bottom w:val="none" w:sz="0" w:space="0" w:color="auto"/>
        <w:right w:val="none" w:sz="0" w:space="0" w:color="auto"/>
      </w:divBdr>
      <w:divsChild>
        <w:div w:id="2078428677">
          <w:marLeft w:val="0"/>
          <w:marRight w:val="0"/>
          <w:marTop w:val="0"/>
          <w:marBottom w:val="0"/>
          <w:divBdr>
            <w:top w:val="none" w:sz="0" w:space="0" w:color="auto"/>
            <w:left w:val="none" w:sz="0" w:space="0" w:color="auto"/>
            <w:bottom w:val="none" w:sz="0" w:space="0" w:color="auto"/>
            <w:right w:val="none" w:sz="0" w:space="0" w:color="auto"/>
          </w:divBdr>
          <w:divsChild>
            <w:div w:id="621688132">
              <w:marLeft w:val="0"/>
              <w:marRight w:val="0"/>
              <w:marTop w:val="0"/>
              <w:marBottom w:val="0"/>
              <w:divBdr>
                <w:top w:val="none" w:sz="0" w:space="0" w:color="auto"/>
                <w:left w:val="none" w:sz="0" w:space="0" w:color="auto"/>
                <w:bottom w:val="none" w:sz="0" w:space="0" w:color="auto"/>
                <w:right w:val="none" w:sz="0" w:space="0" w:color="auto"/>
              </w:divBdr>
              <w:divsChild>
                <w:div w:id="784495885">
                  <w:marLeft w:val="0"/>
                  <w:marRight w:val="0"/>
                  <w:marTop w:val="0"/>
                  <w:marBottom w:val="0"/>
                  <w:divBdr>
                    <w:top w:val="none" w:sz="0" w:space="0" w:color="auto"/>
                    <w:left w:val="none" w:sz="0" w:space="0" w:color="auto"/>
                    <w:bottom w:val="none" w:sz="0" w:space="0" w:color="auto"/>
                    <w:right w:val="none" w:sz="0" w:space="0" w:color="auto"/>
                  </w:divBdr>
                  <w:divsChild>
                    <w:div w:id="62037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64329">
      <w:bodyDiv w:val="1"/>
      <w:marLeft w:val="0"/>
      <w:marRight w:val="0"/>
      <w:marTop w:val="0"/>
      <w:marBottom w:val="0"/>
      <w:divBdr>
        <w:top w:val="none" w:sz="0" w:space="0" w:color="auto"/>
        <w:left w:val="none" w:sz="0" w:space="0" w:color="auto"/>
        <w:bottom w:val="none" w:sz="0" w:space="0" w:color="auto"/>
        <w:right w:val="none" w:sz="0" w:space="0" w:color="auto"/>
      </w:divBdr>
    </w:div>
    <w:div w:id="1426029936">
      <w:bodyDiv w:val="1"/>
      <w:marLeft w:val="0"/>
      <w:marRight w:val="0"/>
      <w:marTop w:val="0"/>
      <w:marBottom w:val="0"/>
      <w:divBdr>
        <w:top w:val="none" w:sz="0" w:space="0" w:color="auto"/>
        <w:left w:val="none" w:sz="0" w:space="0" w:color="auto"/>
        <w:bottom w:val="none" w:sz="0" w:space="0" w:color="auto"/>
        <w:right w:val="none" w:sz="0" w:space="0" w:color="auto"/>
      </w:divBdr>
    </w:div>
    <w:div w:id="1573350099">
      <w:bodyDiv w:val="1"/>
      <w:marLeft w:val="0"/>
      <w:marRight w:val="0"/>
      <w:marTop w:val="0"/>
      <w:marBottom w:val="0"/>
      <w:divBdr>
        <w:top w:val="none" w:sz="0" w:space="0" w:color="auto"/>
        <w:left w:val="none" w:sz="0" w:space="0" w:color="auto"/>
        <w:bottom w:val="none" w:sz="0" w:space="0" w:color="auto"/>
        <w:right w:val="none" w:sz="0" w:space="0" w:color="auto"/>
      </w:divBdr>
    </w:div>
    <w:div w:id="1610776262">
      <w:bodyDiv w:val="1"/>
      <w:marLeft w:val="0"/>
      <w:marRight w:val="0"/>
      <w:marTop w:val="0"/>
      <w:marBottom w:val="0"/>
      <w:divBdr>
        <w:top w:val="none" w:sz="0" w:space="0" w:color="auto"/>
        <w:left w:val="none" w:sz="0" w:space="0" w:color="auto"/>
        <w:bottom w:val="none" w:sz="0" w:space="0" w:color="auto"/>
        <w:right w:val="none" w:sz="0" w:space="0" w:color="auto"/>
      </w:divBdr>
    </w:div>
    <w:div w:id="1721057649">
      <w:bodyDiv w:val="1"/>
      <w:marLeft w:val="0"/>
      <w:marRight w:val="0"/>
      <w:marTop w:val="0"/>
      <w:marBottom w:val="0"/>
      <w:divBdr>
        <w:top w:val="none" w:sz="0" w:space="0" w:color="auto"/>
        <w:left w:val="none" w:sz="0" w:space="0" w:color="auto"/>
        <w:bottom w:val="none" w:sz="0" w:space="0" w:color="auto"/>
        <w:right w:val="none" w:sz="0" w:space="0" w:color="auto"/>
      </w:divBdr>
      <w:divsChild>
        <w:div w:id="865098502">
          <w:marLeft w:val="0"/>
          <w:marRight w:val="0"/>
          <w:marTop w:val="0"/>
          <w:marBottom w:val="0"/>
          <w:divBdr>
            <w:top w:val="none" w:sz="0" w:space="0" w:color="auto"/>
            <w:left w:val="none" w:sz="0" w:space="0" w:color="auto"/>
            <w:bottom w:val="none" w:sz="0" w:space="0" w:color="auto"/>
            <w:right w:val="none" w:sz="0" w:space="0" w:color="auto"/>
          </w:divBdr>
          <w:divsChild>
            <w:div w:id="1598172985">
              <w:marLeft w:val="0"/>
              <w:marRight w:val="0"/>
              <w:marTop w:val="0"/>
              <w:marBottom w:val="0"/>
              <w:divBdr>
                <w:top w:val="none" w:sz="0" w:space="0" w:color="auto"/>
                <w:left w:val="none" w:sz="0" w:space="0" w:color="auto"/>
                <w:bottom w:val="none" w:sz="0" w:space="0" w:color="auto"/>
                <w:right w:val="none" w:sz="0" w:space="0" w:color="auto"/>
              </w:divBdr>
              <w:divsChild>
                <w:div w:id="326712073">
                  <w:marLeft w:val="0"/>
                  <w:marRight w:val="0"/>
                  <w:marTop w:val="0"/>
                  <w:marBottom w:val="0"/>
                  <w:divBdr>
                    <w:top w:val="none" w:sz="0" w:space="0" w:color="auto"/>
                    <w:left w:val="none" w:sz="0" w:space="0" w:color="auto"/>
                    <w:bottom w:val="none" w:sz="0" w:space="0" w:color="auto"/>
                    <w:right w:val="none" w:sz="0" w:space="0" w:color="auto"/>
                  </w:divBdr>
                  <w:divsChild>
                    <w:div w:id="91497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49044">
          <w:marLeft w:val="0"/>
          <w:marRight w:val="0"/>
          <w:marTop w:val="0"/>
          <w:marBottom w:val="0"/>
          <w:divBdr>
            <w:top w:val="none" w:sz="0" w:space="0" w:color="auto"/>
            <w:left w:val="none" w:sz="0" w:space="0" w:color="auto"/>
            <w:bottom w:val="none" w:sz="0" w:space="0" w:color="auto"/>
            <w:right w:val="none" w:sz="0" w:space="0" w:color="auto"/>
          </w:divBdr>
          <w:divsChild>
            <w:div w:id="1892811032">
              <w:marLeft w:val="0"/>
              <w:marRight w:val="0"/>
              <w:marTop w:val="0"/>
              <w:marBottom w:val="0"/>
              <w:divBdr>
                <w:top w:val="none" w:sz="0" w:space="0" w:color="auto"/>
                <w:left w:val="none" w:sz="0" w:space="0" w:color="auto"/>
                <w:bottom w:val="none" w:sz="0" w:space="0" w:color="auto"/>
                <w:right w:val="none" w:sz="0" w:space="0" w:color="auto"/>
              </w:divBdr>
              <w:divsChild>
                <w:div w:id="1626426703">
                  <w:marLeft w:val="0"/>
                  <w:marRight w:val="0"/>
                  <w:marTop w:val="0"/>
                  <w:marBottom w:val="0"/>
                  <w:divBdr>
                    <w:top w:val="none" w:sz="0" w:space="0" w:color="auto"/>
                    <w:left w:val="none" w:sz="0" w:space="0" w:color="auto"/>
                    <w:bottom w:val="none" w:sz="0" w:space="0" w:color="auto"/>
                    <w:right w:val="none" w:sz="0" w:space="0" w:color="auto"/>
                  </w:divBdr>
                  <w:divsChild>
                    <w:div w:id="6180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480099">
      <w:bodyDiv w:val="1"/>
      <w:marLeft w:val="0"/>
      <w:marRight w:val="0"/>
      <w:marTop w:val="0"/>
      <w:marBottom w:val="0"/>
      <w:divBdr>
        <w:top w:val="none" w:sz="0" w:space="0" w:color="auto"/>
        <w:left w:val="none" w:sz="0" w:space="0" w:color="auto"/>
        <w:bottom w:val="none" w:sz="0" w:space="0" w:color="auto"/>
        <w:right w:val="none" w:sz="0" w:space="0" w:color="auto"/>
      </w:divBdr>
    </w:div>
    <w:div w:id="1976177883">
      <w:bodyDiv w:val="1"/>
      <w:marLeft w:val="0"/>
      <w:marRight w:val="0"/>
      <w:marTop w:val="0"/>
      <w:marBottom w:val="0"/>
      <w:divBdr>
        <w:top w:val="none" w:sz="0" w:space="0" w:color="auto"/>
        <w:left w:val="none" w:sz="0" w:space="0" w:color="auto"/>
        <w:bottom w:val="none" w:sz="0" w:space="0" w:color="auto"/>
        <w:right w:val="none" w:sz="0" w:space="0" w:color="auto"/>
      </w:divBdr>
    </w:div>
    <w:div w:id="2045867972">
      <w:bodyDiv w:val="1"/>
      <w:marLeft w:val="0"/>
      <w:marRight w:val="0"/>
      <w:marTop w:val="0"/>
      <w:marBottom w:val="0"/>
      <w:divBdr>
        <w:top w:val="none" w:sz="0" w:space="0" w:color="auto"/>
        <w:left w:val="none" w:sz="0" w:space="0" w:color="auto"/>
        <w:bottom w:val="none" w:sz="0" w:space="0" w:color="auto"/>
        <w:right w:val="none" w:sz="0" w:space="0" w:color="auto"/>
      </w:divBdr>
    </w:div>
    <w:div w:id="2056658421">
      <w:bodyDiv w:val="1"/>
      <w:marLeft w:val="0"/>
      <w:marRight w:val="0"/>
      <w:marTop w:val="0"/>
      <w:marBottom w:val="0"/>
      <w:divBdr>
        <w:top w:val="none" w:sz="0" w:space="0" w:color="auto"/>
        <w:left w:val="none" w:sz="0" w:space="0" w:color="auto"/>
        <w:bottom w:val="none" w:sz="0" w:space="0" w:color="auto"/>
        <w:right w:val="none" w:sz="0" w:space="0" w:color="auto"/>
      </w:divBdr>
      <w:divsChild>
        <w:div w:id="1797144160">
          <w:marLeft w:val="0"/>
          <w:marRight w:val="0"/>
          <w:marTop w:val="0"/>
          <w:marBottom w:val="0"/>
          <w:divBdr>
            <w:top w:val="none" w:sz="0" w:space="0" w:color="auto"/>
            <w:left w:val="none" w:sz="0" w:space="0" w:color="auto"/>
            <w:bottom w:val="none" w:sz="0" w:space="0" w:color="auto"/>
            <w:right w:val="none" w:sz="0" w:space="0" w:color="auto"/>
          </w:divBdr>
          <w:divsChild>
            <w:div w:id="1437486387">
              <w:marLeft w:val="0"/>
              <w:marRight w:val="0"/>
              <w:marTop w:val="0"/>
              <w:marBottom w:val="0"/>
              <w:divBdr>
                <w:top w:val="none" w:sz="0" w:space="0" w:color="auto"/>
                <w:left w:val="none" w:sz="0" w:space="0" w:color="auto"/>
                <w:bottom w:val="none" w:sz="0" w:space="0" w:color="auto"/>
                <w:right w:val="none" w:sz="0" w:space="0" w:color="auto"/>
              </w:divBdr>
            </w:div>
            <w:div w:id="10432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79466">
      <w:bodyDiv w:val="1"/>
      <w:marLeft w:val="0"/>
      <w:marRight w:val="0"/>
      <w:marTop w:val="0"/>
      <w:marBottom w:val="0"/>
      <w:divBdr>
        <w:top w:val="none" w:sz="0" w:space="0" w:color="auto"/>
        <w:left w:val="none" w:sz="0" w:space="0" w:color="auto"/>
        <w:bottom w:val="none" w:sz="0" w:space="0" w:color="auto"/>
        <w:right w:val="none" w:sz="0" w:space="0" w:color="auto"/>
      </w:divBdr>
      <w:divsChild>
        <w:div w:id="2044866263">
          <w:marLeft w:val="0"/>
          <w:marRight w:val="0"/>
          <w:marTop w:val="0"/>
          <w:marBottom w:val="0"/>
          <w:divBdr>
            <w:top w:val="none" w:sz="0" w:space="0" w:color="auto"/>
            <w:left w:val="none" w:sz="0" w:space="0" w:color="auto"/>
            <w:bottom w:val="none" w:sz="0" w:space="0" w:color="auto"/>
            <w:right w:val="none" w:sz="0" w:space="0" w:color="auto"/>
          </w:divBdr>
          <w:divsChild>
            <w:div w:id="1748922808">
              <w:marLeft w:val="0"/>
              <w:marRight w:val="0"/>
              <w:marTop w:val="0"/>
              <w:marBottom w:val="0"/>
              <w:divBdr>
                <w:top w:val="none" w:sz="0" w:space="0" w:color="auto"/>
                <w:left w:val="none" w:sz="0" w:space="0" w:color="auto"/>
                <w:bottom w:val="none" w:sz="0" w:space="0" w:color="auto"/>
                <w:right w:val="none" w:sz="0" w:space="0" w:color="auto"/>
              </w:divBdr>
            </w:div>
            <w:div w:id="12921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en.wikipedia.org/wiki/Rooming_house" TargetMode="External"/><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oter" Target="footer7.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image" Target="media/image1.png"/><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yperlink" Target="https://www.lawdepot.com/blog/renting-with-roommates-what-are-your-lease-option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www.marquette.edu/residence-life/apartments-ind-joint-lease.php" TargetMode="External"/><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8.xml"/><Relationship Id="rId20" Type="http://schemas.openxmlformats.org/officeDocument/2006/relationships/image" Target="media/image4.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dJeS9+sAjQuIPPWe3JNAZF5sQ==">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</go:docsCustomData>
</go:gDocsCustomXmlDataStorage>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8D4AAA8-2BD5-4E64-9B4F-D6BF77CAB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4699</Words>
  <Characters>26790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tejen</dc:creator>
  <cp:lastModifiedBy>D E L L</cp:lastModifiedBy>
  <cp:revision>2</cp:revision>
  <dcterms:created xsi:type="dcterms:W3CDTF">2025-02-13T08:28:00Z</dcterms:created>
  <dcterms:modified xsi:type="dcterms:W3CDTF">2025-02-13T08:28:00Z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5F5FD5CAA3904F09BD0271FF72BBE7B0_13</vt:lpwstr>
  </property>
</Properties>
</file>